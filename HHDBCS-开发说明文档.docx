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7849E">
      <w:pPr>
        <w:jc w:val="center"/>
        <w:rPr>
          <w:rFonts w:asciiTheme="minorEastAsia" w:hAnsiTheme="minorEastAsia"/>
          <w:b/>
          <w:sz w:val="72"/>
          <w:szCs w:val="72"/>
        </w:rPr>
      </w:pPr>
    </w:p>
    <w:p w14:paraId="56C75E50">
      <w:pPr>
        <w:tabs>
          <w:tab w:val="left" w:pos="7580"/>
        </w:tabs>
      </w:pPr>
    </w:p>
    <w:p w14:paraId="397A16C1">
      <w:pPr>
        <w:tabs>
          <w:tab w:val="left" w:pos="7580"/>
        </w:tabs>
      </w:pPr>
    </w:p>
    <w:p w14:paraId="7B60BA10">
      <w:pPr>
        <w:jc w:val="center"/>
        <w:rPr>
          <w:rStyle w:val="68"/>
          <w:rFonts w:asciiTheme="minorEastAsia" w:hAnsiTheme="minorEastAsia"/>
          <w:szCs w:val="24"/>
        </w:rPr>
      </w:pPr>
    </w:p>
    <w:p w14:paraId="48CEF697">
      <w:pPr>
        <w:jc w:val="center"/>
      </w:pPr>
    </w:p>
    <w:p w14:paraId="46D6E595">
      <w:pPr>
        <w:jc w:val="center"/>
      </w:pPr>
    </w:p>
    <w:p w14:paraId="39A2DFFC">
      <w:pPr>
        <w:jc w:val="center"/>
      </w:pPr>
    </w:p>
    <w:p w14:paraId="73870CF5">
      <w:pPr>
        <w:jc w:val="center"/>
      </w:pPr>
    </w:p>
    <w:p w14:paraId="67405744">
      <w:pPr>
        <w:jc w:val="center"/>
      </w:pPr>
    </w:p>
    <w:p w14:paraId="3D326018">
      <w:pPr>
        <w:jc w:val="center"/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-687070</wp:posOffset>
            </wp:positionH>
            <wp:positionV relativeFrom="paragraph">
              <wp:posOffset>-4707255</wp:posOffset>
            </wp:positionV>
            <wp:extent cx="6648450" cy="6924675"/>
            <wp:effectExtent l="0" t="0" r="0" b="0"/>
            <wp:wrapNone/>
            <wp:docPr id="25332367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23675" name="图片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92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AD25FE">
      <w:pPr>
        <w:ind w:left="1040" w:hanging="1040"/>
        <w:jc w:val="right"/>
        <w:rPr>
          <w:rFonts w:hint="eastAsia" w:eastAsia="微软雅黑" w:asciiTheme="minorHAnsi" w:hAnsiTheme="minorHAnsi"/>
          <w:caps/>
          <w:color w:val="2F5597" w:themeColor="accent5" w:themeShade="BF"/>
          <w:sz w:val="52"/>
          <w:szCs w:val="52"/>
          <w:lang w:eastAsia="zh-CN"/>
        </w:rPr>
      </w:pPr>
      <w:sdt>
        <w:sdtPr>
          <w:rPr>
            <w:caps/>
            <w:color w:val="2F5597" w:themeColor="accent5" w:themeShade="BF"/>
            <w:sz w:val="52"/>
            <w:szCs w:val="52"/>
          </w:rPr>
          <w:alias w:val="标题"/>
          <w:id w:val="630141079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 w:multiLine="1"/>
        </w:sdtPr>
        <w:sdtEndPr>
          <w:rPr>
            <w:rFonts w:hint="eastAsia" w:eastAsia="微软雅黑" w:asciiTheme="minorHAnsi" w:hAnsiTheme="minorHAnsi"/>
            <w:caps/>
            <w:color w:val="2F5597" w:themeColor="accent5" w:themeShade="BF"/>
            <w:sz w:val="52"/>
            <w:szCs w:val="52"/>
            <w:lang w:eastAsia="zh-CN"/>
          </w:rPr>
        </w:sdtEndPr>
        <w:sdtContent>
          <w:r>
            <w:rPr>
              <w:rFonts w:hint="eastAsia" w:eastAsia="微软雅黑" w:asciiTheme="minorHAnsi" w:hAnsiTheme="minorHAnsi"/>
              <w:caps/>
              <w:color w:val="2F5597" w:themeColor="accent5" w:themeShade="BF"/>
              <w:sz w:val="52"/>
              <w:szCs w:val="52"/>
              <w:lang w:eastAsia="zh-CN"/>
            </w:rPr>
            <w:t>恒辉通用数据库管理桌面软件</w:t>
          </w:r>
          <w:r>
            <w:rPr>
              <w:rFonts w:hint="eastAsia" w:eastAsia="微软雅黑" w:asciiTheme="minorHAnsi" w:hAnsiTheme="minorHAnsi"/>
              <w:caps/>
              <w:color w:val="2F5597" w:themeColor="accent5" w:themeShade="BF"/>
              <w:sz w:val="52"/>
              <w:szCs w:val="52"/>
              <w:lang w:eastAsia="zh-CN"/>
            </w:rPr>
            <w:br w:type="textWrapping"/>
          </w:r>
          <w:r>
            <w:rPr>
              <w:rFonts w:hint="eastAsia" w:eastAsia="微软雅黑" w:asciiTheme="minorHAnsi" w:hAnsiTheme="minorHAnsi"/>
              <w:caps/>
              <w:color w:val="2F5597" w:themeColor="accent5" w:themeShade="BF"/>
              <w:sz w:val="52"/>
              <w:szCs w:val="52"/>
              <w:lang w:eastAsia="zh-CN"/>
            </w:rPr>
            <w:t>开发说明文档</w:t>
          </w:r>
        </w:sdtContent>
      </w:sdt>
    </w:p>
    <w:p w14:paraId="4AAD56DA">
      <w:pPr>
        <w:pStyle w:val="11"/>
        <w:jc w:val="center"/>
        <w:rPr>
          <w:rFonts w:ascii="微软雅黑" w:hAnsi="微软雅黑" w:eastAsia="微软雅黑"/>
        </w:rPr>
      </w:pPr>
    </w:p>
    <w:p w14:paraId="6CA9B659">
      <w:pPr>
        <w:pStyle w:val="11"/>
        <w:jc w:val="center"/>
        <w:rPr>
          <w:rFonts w:hint="eastAsia" w:asciiTheme="minorEastAsia" w:hAnsiTheme="minorEastAsia"/>
          <w:szCs w:val="24"/>
        </w:rPr>
      </w:pPr>
    </w:p>
    <w:p w14:paraId="53297621">
      <w:pPr>
        <w:pStyle w:val="11"/>
        <w:jc w:val="center"/>
        <w:rPr>
          <w:rFonts w:hint="eastAsia" w:asciiTheme="minorEastAsia" w:hAnsiTheme="minorEastAsia"/>
          <w:szCs w:val="24"/>
        </w:rPr>
      </w:pPr>
    </w:p>
    <w:p w14:paraId="16829FB9">
      <w:pPr>
        <w:pStyle w:val="11"/>
        <w:jc w:val="center"/>
        <w:rPr>
          <w:rFonts w:hint="eastAsia" w:asciiTheme="minorEastAsia" w:hAnsiTheme="minorEastAsia"/>
          <w:szCs w:val="24"/>
        </w:rPr>
      </w:pPr>
    </w:p>
    <w:p w14:paraId="215FD8FD">
      <w:pPr>
        <w:pStyle w:val="11"/>
        <w:jc w:val="center"/>
        <w:rPr>
          <w:rFonts w:ascii="微软雅黑" w:hAnsi="微软雅黑" w:eastAsia="微软雅黑"/>
        </w:rPr>
      </w:pPr>
      <w:r>
        <w:rPr>
          <w:rFonts w:hint="eastAsia" w:asciiTheme="minorEastAsia" w:hAnsiTheme="minorEastAsia"/>
          <w:szCs w:val="24"/>
        </w:rPr>
        <w:t>创建时间</w:t>
      </w:r>
      <w:r>
        <w:rPr>
          <w:rStyle w:val="68"/>
          <w:rFonts w:asciiTheme="minorEastAsia" w:hAnsiTheme="minorEastAsia"/>
          <w:szCs w:val="24"/>
        </w:rPr>
        <w:t>：</w:t>
      </w:r>
      <w:r>
        <w:rPr>
          <w:rStyle w:val="68"/>
          <w:rFonts w:hint="eastAsia" w:asciiTheme="minorEastAsia" w:hAnsiTheme="minorEastAsia"/>
          <w:szCs w:val="24"/>
        </w:rPr>
        <w:t>202</w:t>
      </w:r>
      <w:r>
        <w:rPr>
          <w:rStyle w:val="68"/>
          <w:rFonts w:hint="eastAsia" w:asciiTheme="minorEastAsia" w:hAnsiTheme="minorEastAsia"/>
          <w:szCs w:val="24"/>
          <w:lang w:val="en-US" w:eastAsia="zh-CN"/>
        </w:rPr>
        <w:t>5</w:t>
      </w:r>
      <w:r>
        <w:rPr>
          <w:rStyle w:val="68"/>
          <w:rFonts w:hint="eastAsia" w:asciiTheme="minorEastAsia" w:hAnsiTheme="minorEastAsia"/>
          <w:szCs w:val="24"/>
        </w:rPr>
        <w:t>年</w:t>
      </w:r>
      <w:r>
        <w:rPr>
          <w:rStyle w:val="68"/>
          <w:rFonts w:hint="eastAsia" w:asciiTheme="minorEastAsia" w:hAnsiTheme="minorEastAsia"/>
          <w:szCs w:val="24"/>
          <w:lang w:val="en-US" w:eastAsia="zh-CN"/>
        </w:rPr>
        <w:t>5</w:t>
      </w:r>
      <w:r>
        <w:rPr>
          <w:rStyle w:val="68"/>
          <w:rFonts w:hint="eastAsia" w:asciiTheme="minorEastAsia" w:hAnsiTheme="minorEastAsia"/>
          <w:szCs w:val="24"/>
        </w:rPr>
        <w:t>月</w:t>
      </w:r>
      <w:r>
        <w:rPr>
          <w:rStyle w:val="68"/>
          <w:rFonts w:hint="eastAsia" w:asciiTheme="minorEastAsia" w:hAnsiTheme="minorEastAsia"/>
          <w:szCs w:val="24"/>
          <w:lang w:val="en-US" w:eastAsia="zh-CN"/>
        </w:rPr>
        <w:t>26</w:t>
      </w:r>
      <w:r>
        <w:rPr>
          <w:rStyle w:val="68"/>
          <w:rFonts w:hint="eastAsia" w:asciiTheme="minorEastAsia" w:hAnsiTheme="minorEastAsia"/>
          <w:szCs w:val="24"/>
        </w:rPr>
        <w:t>日</w:t>
      </w:r>
    </w:p>
    <w:p w14:paraId="3C81F5BF">
      <w:pPr>
        <w:pStyle w:val="11"/>
        <w:jc w:val="center"/>
        <w:rPr>
          <w:rFonts w:hint="eastAsia"/>
        </w:rPr>
        <w:sectPr>
          <w:headerReference r:id="rId5" w:type="first"/>
          <w:footerReference r:id="rId7" w:type="first"/>
          <w:headerReference r:id="rId4" w:type="even"/>
          <w:footerReference r:id="rId6" w:type="even"/>
          <w:pgSz w:w="11906" w:h="16838"/>
          <w:pgMar w:top="1440" w:right="1800" w:bottom="1440" w:left="1800" w:header="567" w:footer="992" w:gutter="0"/>
          <w:cols w:space="425" w:num="1"/>
          <w:docGrid w:type="lines" w:linePitch="326" w:charSpace="0"/>
        </w:sectPr>
      </w:pPr>
      <w:r>
        <w:rPr>
          <w:rFonts w:ascii="微软雅黑" w:hAnsi="微软雅黑" w:eastAsia="微软雅黑"/>
        </w:rPr>
        <w:drawing>
          <wp:inline distT="0" distB="0" distL="114300" distR="114300">
            <wp:extent cx="2750185" cy="956945"/>
            <wp:effectExtent l="0" t="0" r="0" b="0"/>
            <wp:docPr id="50" name="图片 2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 descr="图片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018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宋体" w:hAnsi="宋体" w:eastAsia="宋体" w:cstheme="minorBidi"/>
          <w:kern w:val="2"/>
          <w:sz w:val="21"/>
          <w:szCs w:val="21"/>
          <w:lang w:val="en-US" w:eastAsia="zh-CN" w:bidi="ar-SA"/>
        </w:rPr>
        <w:id w:val="147463054"/>
        <w15:color w:val="DBDBDB"/>
        <w:docPartObj>
          <w:docPartGallery w:val="Table of Contents"/>
          <w:docPartUnique/>
        </w:docPartObj>
      </w:sdtPr>
      <w:sdtEndPr>
        <w:rPr>
          <w:rFonts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</w:sdtEndPr>
      <w:sdtContent>
        <w:p w14:paraId="1EA67EC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46AA46F">
          <w:pPr>
            <w:pStyle w:val="24"/>
            <w:tabs>
              <w:tab w:val="right" w:leader="dot" w:pos="8306"/>
              <w:tab w:val="clear" w:pos="973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TOC \o "1-3" \h \u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_Toc22098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bCs w:val="0"/>
              <w:i w:val="0"/>
              <w:caps/>
              <w:spacing w:val="15"/>
              <w:kern w:val="2"/>
              <w:szCs w:val="32"/>
              <w:lang w:val="en-US" w:eastAsia="zh-CN"/>
            </w:rPr>
            <w:t xml:space="preserve">1 </w:t>
          </w:r>
          <w:r>
            <w:rPr>
              <w:rFonts w:hint="eastAsia" w:eastAsia="微软雅黑" w:asciiTheme="minorHAnsi" w:hAnsiTheme="minorHAnsi"/>
              <w:bCs w:val="0"/>
              <w:caps/>
              <w:spacing w:val="15"/>
              <w:kern w:val="2"/>
              <w:szCs w:val="22"/>
              <w:lang w:val="en-US" w:eastAsia="zh-CN"/>
            </w:rPr>
            <w:t>软件介绍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0BF67A10">
          <w:pPr>
            <w:pStyle w:val="28"/>
            <w:tabs>
              <w:tab w:val="right" w:leader="dot" w:pos="830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_Toc5102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i w:val="0"/>
              <w:color w:val="044A91" w:themeColor="hyperlink" w:themeShade="BF"/>
              <w:szCs w:val="30"/>
              <w:lang w:val="en-US" w:eastAsia="zh-CN"/>
            </w:rPr>
            <w:t xml:space="preserve">1.1 </w:t>
          </w:r>
          <w:r>
            <w:rPr>
              <w:rFonts w:hint="eastAsia" w:eastAsia="微软雅黑" w:asciiTheme="majorHAnsi" w:hAnsiTheme="majorHAnsi"/>
              <w:color w:val="044A91" w:themeColor="hyperlink" w:themeShade="BF"/>
              <w:szCs w:val="32"/>
              <w:lang w:val="en-US" w:eastAsia="zh-CN"/>
            </w:rPr>
            <w:t>支持国外数据库类型</w:t>
          </w:r>
          <w:r>
            <w:tab/>
          </w:r>
          <w:r>
            <w:fldChar w:fldCharType="begin"/>
          </w:r>
          <w:r>
            <w:instrText xml:space="preserve"> PAGEREF _Toc5102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6B55432E">
          <w:pPr>
            <w:pStyle w:val="28"/>
            <w:tabs>
              <w:tab w:val="right" w:leader="dot" w:pos="830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_Toc463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i w:val="0"/>
              <w:color w:val="044A91" w:themeColor="hyperlink" w:themeShade="BF"/>
              <w:szCs w:val="30"/>
              <w:lang w:val="en-US" w:eastAsia="zh-CN"/>
            </w:rPr>
            <w:t xml:space="preserve">1.2 </w:t>
          </w:r>
          <w:r>
            <w:rPr>
              <w:rFonts w:hint="eastAsia" w:eastAsia="微软雅黑" w:asciiTheme="majorHAnsi" w:hAnsiTheme="majorHAnsi"/>
              <w:color w:val="044A91" w:themeColor="hyperlink" w:themeShade="BF"/>
              <w:szCs w:val="32"/>
              <w:lang w:val="en-US" w:eastAsia="zh-CN"/>
            </w:rPr>
            <w:t>运行环境</w:t>
          </w:r>
          <w:r>
            <w:tab/>
          </w:r>
          <w:r>
            <w:fldChar w:fldCharType="begin"/>
          </w:r>
          <w:r>
            <w:instrText xml:space="preserve"> PAGEREF _Toc463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5600636E">
          <w:pPr>
            <w:pStyle w:val="24"/>
            <w:tabs>
              <w:tab w:val="right" w:leader="dot" w:pos="8306"/>
              <w:tab w:val="clear" w:pos="973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_Toc8508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bCs w:val="0"/>
              <w:i w:val="0"/>
              <w:caps/>
              <w:spacing w:val="15"/>
              <w:kern w:val="2"/>
              <w:szCs w:val="32"/>
              <w:lang w:val="en-US" w:eastAsia="zh-CN"/>
            </w:rPr>
            <w:t xml:space="preserve">2 </w:t>
          </w:r>
          <w:r>
            <w:rPr>
              <w:rFonts w:hint="eastAsia" w:eastAsia="微软雅黑" w:asciiTheme="minorHAnsi" w:hAnsiTheme="minorHAnsi"/>
              <w:bCs w:val="0"/>
              <w:caps/>
              <w:spacing w:val="15"/>
              <w:kern w:val="2"/>
              <w:szCs w:val="22"/>
              <w:lang w:val="en-US" w:eastAsia="zh-CN"/>
            </w:rPr>
            <w:t>项目源码开发</w:t>
          </w:r>
          <w:r>
            <w:tab/>
          </w:r>
          <w:r>
            <w:fldChar w:fldCharType="begin"/>
          </w:r>
          <w:r>
            <w:instrText xml:space="preserve"> PAGEREF _Toc8508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583AC0CA">
          <w:pPr>
            <w:pStyle w:val="28"/>
            <w:tabs>
              <w:tab w:val="right" w:leader="dot" w:pos="830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_Toc12344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i w:val="0"/>
              <w:color w:val="044A91" w:themeColor="hyperlink" w:themeShade="BF"/>
              <w:szCs w:val="30"/>
              <w:lang w:val="en-US" w:eastAsia="zh-CN"/>
            </w:rPr>
            <w:t xml:space="preserve">2.1 </w:t>
          </w:r>
          <w:r>
            <w:rPr>
              <w:rFonts w:hint="eastAsia" w:eastAsia="微软雅黑" w:asciiTheme="majorHAnsi" w:hAnsiTheme="majorHAnsi"/>
              <w:color w:val="044A91" w:themeColor="hyperlink" w:themeShade="BF"/>
              <w:szCs w:val="32"/>
              <w:lang w:val="en-US" w:eastAsia="zh-CN"/>
            </w:rPr>
            <w:t>项目源码下载</w:t>
          </w:r>
          <w:r>
            <w:tab/>
          </w:r>
          <w:r>
            <w:fldChar w:fldCharType="begin"/>
          </w:r>
          <w:r>
            <w:instrText xml:space="preserve"> PAGEREF _Toc12344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5C6A2CF6">
          <w:pPr>
            <w:pStyle w:val="28"/>
            <w:tabs>
              <w:tab w:val="right" w:leader="dot" w:pos="8306"/>
            </w:tabs>
          </w:pPr>
          <w:r>
            <w:rPr>
              <w:rFonts w:asciiTheme="minorEastAsia" w:hAnsiTheme="minorEastAsia"/>
              <w:szCs w:val="24"/>
            </w:rPr>
            <w:fldChar w:fldCharType="begin"/>
          </w:r>
          <w:r>
            <w:rPr>
              <w:rFonts w:asciiTheme="minorEastAsia" w:hAnsiTheme="minorEastAsia"/>
              <w:szCs w:val="24"/>
            </w:rPr>
            <w:instrText xml:space="preserve"> HYPERLINK \l _Toc558 </w:instrText>
          </w:r>
          <w:r>
            <w:rPr>
              <w:rFonts w:asciiTheme="minorEastAsia" w:hAnsiTheme="minorEastAsia"/>
              <w:szCs w:val="24"/>
            </w:rPr>
            <w:fldChar w:fldCharType="separate"/>
          </w:r>
          <w:r>
            <w:rPr>
              <w:rFonts w:hint="default" w:ascii="Arial" w:hAnsi="Arial" w:eastAsia="宋体" w:cs="Arial"/>
              <w:i w:val="0"/>
              <w:color w:val="044A91" w:themeColor="hyperlink" w:themeShade="BF"/>
              <w:szCs w:val="30"/>
              <w:lang w:val="en-US" w:eastAsia="zh-CN"/>
            </w:rPr>
            <w:t xml:space="preserve">2.2 </w:t>
          </w:r>
          <w:r>
            <w:rPr>
              <w:rFonts w:hint="eastAsia" w:eastAsia="微软雅黑" w:asciiTheme="majorHAnsi" w:hAnsiTheme="majorHAnsi"/>
              <w:color w:val="044A91" w:themeColor="hyperlink" w:themeShade="BF"/>
              <w:szCs w:val="32"/>
              <w:lang w:val="en-US" w:eastAsia="zh-CN"/>
            </w:rPr>
            <w:t>项目配置运行</w:t>
          </w:r>
          <w:r>
            <w:tab/>
          </w:r>
          <w:r>
            <w:fldChar w:fldCharType="begin"/>
          </w:r>
          <w:r>
            <w:instrText xml:space="preserve"> PAGEREF _Toc558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Theme="minorEastAsia" w:hAnsiTheme="minorEastAsia"/>
              <w:szCs w:val="24"/>
            </w:rPr>
            <w:fldChar w:fldCharType="end"/>
          </w:r>
        </w:p>
        <w:p w14:paraId="0962BBFA">
          <w:pPr>
            <w:widowControl/>
            <w:spacing w:line="24" w:lineRule="atLeast"/>
            <w:rPr>
              <w:rFonts w:asciiTheme="minorEastAsia" w:hAnsiTheme="minorEastAsia" w:eastAsiaTheme="minorEastAsia" w:cstheme="minorBidi"/>
              <w:kern w:val="2"/>
              <w:sz w:val="24"/>
              <w:szCs w:val="24"/>
              <w:lang w:val="en-US" w:eastAsia="zh-CN" w:bidi="ar-SA"/>
            </w:rPr>
          </w:pPr>
          <w:r>
            <w:rPr>
              <w:rFonts w:asciiTheme="minorEastAsia" w:hAnsiTheme="minorEastAsia"/>
              <w:szCs w:val="24"/>
            </w:rPr>
            <w:fldChar w:fldCharType="end"/>
          </w:r>
        </w:p>
      </w:sdtContent>
    </w:sdt>
    <w:p w14:paraId="38BC2E27">
      <w:pPr>
        <w:widowControl/>
        <w:spacing w:line="24" w:lineRule="atLeast"/>
        <w:rPr>
          <w:rFonts w:asciiTheme="minorEastAsia" w:hAnsiTheme="minorEastAsia" w:eastAsiaTheme="minorEastAsia" w:cstheme="minorBidi"/>
          <w:kern w:val="2"/>
          <w:sz w:val="24"/>
          <w:szCs w:val="24"/>
          <w:lang w:val="en-US" w:eastAsia="zh-CN" w:bidi="ar-SA"/>
        </w:rPr>
        <w:sectPr>
          <w:headerReference r:id="rId10" w:type="first"/>
          <w:headerReference r:id="rId8" w:type="default"/>
          <w:footerReference r:id="rId11" w:type="default"/>
          <w:headerReference r:id="rId9" w:type="even"/>
          <w:pgSz w:w="11906" w:h="16838"/>
          <w:pgMar w:top="1440" w:right="1800" w:bottom="1440" w:left="1800" w:header="567" w:footer="992" w:gutter="0"/>
          <w:cols w:space="425" w:num="1"/>
          <w:docGrid w:type="lines" w:linePitch="326" w:charSpace="0"/>
        </w:sectPr>
      </w:pPr>
    </w:p>
    <w:p w14:paraId="1108EFA9">
      <w:pPr>
        <w:widowControl/>
        <w:spacing w:before="0" w:beforeAutospacing="0" w:after="0" w:afterAutospacing="0"/>
        <w:rPr>
          <w:rFonts w:ascii="黑体" w:hAnsi="黑体" w:eastAsia="黑体" w:cs="宋体"/>
          <w:b/>
          <w:bCs/>
          <w:kern w:val="44"/>
          <w:sz w:val="28"/>
          <w:szCs w:val="28"/>
        </w:rPr>
      </w:pPr>
      <w:bookmarkStart w:id="0" w:name="_Toc26404"/>
      <w:bookmarkStart w:id="1" w:name="_Toc91256888"/>
      <w:bookmarkStart w:id="2" w:name="_Ref89788992"/>
      <w:bookmarkStart w:id="3" w:name="_Ref89788969"/>
      <w:bookmarkStart w:id="4" w:name="_Toc22563931"/>
    </w:p>
    <w:p w14:paraId="7E6E64C9">
      <w:pPr>
        <w:widowControl/>
        <w:spacing w:before="0" w:beforeAutospacing="0" w:after="0" w:afterAutospacing="0"/>
        <w:rPr>
          <w:rFonts w:ascii="黑体" w:hAnsi="黑体" w:eastAsia="黑体" w:cs="宋体"/>
          <w:b/>
          <w:bCs/>
          <w:kern w:val="44"/>
          <w:sz w:val="28"/>
          <w:szCs w:val="28"/>
        </w:rPr>
      </w:pPr>
      <w:r>
        <w:rPr>
          <w:rFonts w:ascii="黑体" w:hAnsi="黑体" w:eastAsia="黑体" w:cs="宋体"/>
          <w:b/>
          <w:bCs/>
          <w:kern w:val="44"/>
          <w:sz w:val="28"/>
          <w:szCs w:val="28"/>
        </w:rPr>
        <w:br w:type="page"/>
      </w:r>
    </w:p>
    <w:bookmarkEnd w:id="0"/>
    <w:bookmarkEnd w:id="1"/>
    <w:bookmarkEnd w:id="2"/>
    <w:bookmarkEnd w:id="3"/>
    <w:bookmarkEnd w:id="4"/>
    <w:p w14:paraId="45CA22A4">
      <w:pPr>
        <w:pStyle w:val="2"/>
        <w:keepNext w:val="0"/>
        <w:keepLines w:val="0"/>
        <w:pageBreakBefore w:val="0"/>
        <w:widowControl/>
        <w:shd w:val="clear" w:color="auto" w:fill="4472C4" w:themeFill="accent5"/>
        <w:spacing w:beforeAutospacing="0" w:after="0" w:afterAutospacing="0" w:line="276" w:lineRule="auto"/>
        <w:ind w:left="0" w:firstLine="0" w:firstLineChars="0"/>
        <w:rPr>
          <w:rFonts w:hint="eastAsia" w:eastAsia="微软雅黑" w:asciiTheme="minorHAnsi" w:hAnsiTheme="minorHAnsi"/>
          <w:b w:val="0"/>
          <w:bCs w:val="0"/>
          <w:caps/>
          <w:color w:val="FFFFFF"/>
          <w:spacing w:val="15"/>
          <w:kern w:val="2"/>
          <w:szCs w:val="22"/>
          <w:lang w:val="en-US" w:eastAsia="zh-CN"/>
        </w:rPr>
      </w:pPr>
      <w:bookmarkStart w:id="5" w:name="_Toc22098"/>
      <w:r>
        <w:rPr>
          <w:rFonts w:hint="eastAsia" w:eastAsia="微软雅黑" w:asciiTheme="minorHAnsi" w:hAnsiTheme="minorHAnsi"/>
          <w:b w:val="0"/>
          <w:bCs w:val="0"/>
          <w:caps/>
          <w:color w:val="FFFFFF"/>
          <w:spacing w:val="15"/>
          <w:kern w:val="2"/>
          <w:szCs w:val="22"/>
          <w:lang w:val="en-US" w:eastAsia="zh-CN"/>
        </w:rPr>
        <w:t>软件介绍</w:t>
      </w:r>
      <w:bookmarkEnd w:id="5"/>
    </w:p>
    <w:p w14:paraId="6CD5BF61">
      <w:pPr>
        <w:spacing w:before="120" w:beforeAutospacing="0" w:after="120" w:afterAutospacing="0"/>
        <w:ind w:left="0" w:leftChars="0" w:firstLine="480" w:firstLineChars="200"/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恒辉通用数据库管理桌面软件（以下简称HHDBCS）是一款通用的数据库管理工具，专为简化数据库的管理及数据管理成本而设计，能让用户通过统一的桌面视图管理成千上万的异构数据库实例。通用数据库管理工具是管理数据库必不可少的工具，可以形象的称谓数据库管理员的“Office”,HHDBCS就是专门为适用国人使用习惯、适合异构数据库环境，定制打造的通用性桌面数据库管理工具。</w:t>
      </w:r>
    </w:p>
    <w:p w14:paraId="6DA67B57">
      <w:pPr>
        <w:spacing w:before="120" w:beforeAutospacing="0" w:after="120" w:afterAutospacing="0"/>
        <w:ind w:left="0" w:leftChars="0" w:firstLine="480" w:firstLineChars="200"/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HDBCS于2015年发布第一个版本用于管理恒辉自产数据库（HHDB），于2018年支持了Oracle、Mysql等等主流国外数据库的管理，于2020年支持了达梦、金仓等主流国内数据库的管理。经过多年积累，功能层面已经达到和国外数据库管理工具直面竞争的程度。</w:t>
      </w:r>
    </w:p>
    <w:p w14:paraId="6689423F">
      <w:pPr>
        <w:spacing w:before="120" w:beforeAutospacing="0" w:after="120" w:afterAutospacing="0"/>
        <w:ind w:left="0" w:leftChars="0" w:firstLine="480" w:firstLineChars="200"/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eastAsia="微软雅黑" w:asciiTheme="minorHAnsi" w:hAnsiTheme="minorHAnsi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HHDBCS支持国产数据库类型，全面支持国产化生态，包括国产芯片、操作系统和数据库。国外主流数据管理工具主要运行于以Intel的X86芯片的微软Window系列操作系统，更没有对国产数据库的支持。</w:t>
      </w:r>
    </w:p>
    <w:p w14:paraId="299489C0">
      <w:pPr>
        <w:ind w:left="0" w:leftChars="0" w:firstLine="0" w:firstLine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2827020"/>
            <wp:effectExtent l="0" t="0" r="5715" b="11430"/>
            <wp:docPr id="10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rcRect t="462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C715">
      <w:pPr>
        <w:pStyle w:val="3"/>
        <w:pBdr>
          <w:bottom w:val="single" w:color="4472C4" w:themeColor="accent5" w:sz="6" w:space="1"/>
        </w:pBdr>
        <w:spacing w:before="260" w:beforeAutospacing="0" w:after="260" w:afterAutospacing="0" w:line="240" w:lineRule="atLeast"/>
        <w:ind w:left="0" w:firstLine="0" w:firstLineChars="0"/>
        <w:jc w:val="both"/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</w:pPr>
      <w:bookmarkStart w:id="6" w:name="_Toc9842"/>
      <w:bookmarkStart w:id="7" w:name="_Toc5102"/>
      <w:r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  <w:t>支持国外数据库类型</w:t>
      </w:r>
      <w:bookmarkEnd w:id="6"/>
      <w:bookmarkEnd w:id="7"/>
    </w:p>
    <w:p w14:paraId="46098EDA">
      <w:pPr>
        <w:spacing w:before="120" w:beforeAutospacing="0" w:after="120" w:afterAutospacing="0"/>
        <w:ind w:left="0" w:leftChars="0" w:firstLine="480" w:firstLineChars="200"/>
        <w:jc w:val="both"/>
        <w:rPr>
          <w:rFonts w:hint="eastAsia" w:ascii="微软雅黑" w:hAnsi="微软雅黑" w:eastAsia="微软雅黑" w:cs="微软雅黑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color w:val="595959" w:themeColor="text1" w:themeTint="A6"/>
          <w:szCs w:val="22"/>
          <w:lang w:val="en-US" w:eastAsia="zh-CN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  <w:t>HHDBCS支持多种国内外数据库连接，目前支持Oracle、Mysql、SqlServer、恒辉、达梦、金仓等多款主流数据库，可以轻松快速地创建、管理和维护数据库。</w:t>
      </w:r>
    </w:p>
    <w:tbl>
      <w:tblPr>
        <w:tblStyle w:val="34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2"/>
      </w:tblGrid>
      <w:tr w14:paraId="3436C1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8" w:hRule="atLeast"/>
          <w:jc w:val="center"/>
        </w:trPr>
        <w:tc>
          <w:tcPr>
            <w:tcW w:w="1249" w:type="pct"/>
            <w:tcBorders>
              <w:tl2br w:val="nil"/>
            </w:tcBorders>
            <w:shd w:val="clear" w:color="auto" w:fill="E7E6E6" w:themeFill="background2"/>
            <w:noWrap/>
            <w:vAlign w:val="center"/>
          </w:tcPr>
          <w:p w14:paraId="3C3AA2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数据库类型</w:t>
            </w:r>
          </w:p>
          <w:p w14:paraId="298E1A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（国内）</w:t>
            </w:r>
          </w:p>
        </w:tc>
        <w:tc>
          <w:tcPr>
            <w:tcW w:w="1249" w:type="pct"/>
            <w:shd w:val="clear" w:color="auto" w:fill="E7E6E6" w:themeFill="background2"/>
            <w:noWrap/>
            <w:vAlign w:val="center"/>
          </w:tcPr>
          <w:p w14:paraId="475044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出品厂家</w:t>
            </w:r>
          </w:p>
        </w:tc>
        <w:tc>
          <w:tcPr>
            <w:tcW w:w="1249" w:type="pct"/>
            <w:shd w:val="clear" w:color="auto" w:fill="E7E6E6" w:themeFill="background2"/>
            <w:noWrap/>
            <w:vAlign w:val="center"/>
          </w:tcPr>
          <w:p w14:paraId="725B79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数据库类型</w:t>
            </w:r>
          </w:p>
          <w:p w14:paraId="57AFF1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（国外）</w:t>
            </w:r>
          </w:p>
        </w:tc>
        <w:tc>
          <w:tcPr>
            <w:tcW w:w="1250" w:type="pct"/>
            <w:shd w:val="clear" w:color="auto" w:fill="E7E6E6" w:themeFill="background2"/>
            <w:noWrap/>
            <w:vAlign w:val="center"/>
          </w:tcPr>
          <w:p w14:paraId="56137E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firstLine="0" w:firstLineChars="0"/>
              <w:jc w:val="center"/>
              <w:textAlignment w:val="center"/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/>
                <w:bCs/>
                <w:i w:val="0"/>
                <w:iCs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出品厂家</w:t>
            </w:r>
          </w:p>
        </w:tc>
      </w:tr>
      <w:tr w14:paraId="46F459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71F788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HHDB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CD317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恒辉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0EC95C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Caché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129FA1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Intersystems</w:t>
            </w:r>
          </w:p>
        </w:tc>
      </w:tr>
      <w:tr w14:paraId="7257A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67401B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Dm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28A947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达梦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5E920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DB2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5A1FA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IBM</w:t>
            </w:r>
          </w:p>
        </w:tc>
      </w:tr>
      <w:tr w14:paraId="5ED6D2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31AC4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Gaussdb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D80E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华为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0820AF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Hana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740DB3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SAP</w:t>
            </w:r>
          </w:p>
        </w:tc>
      </w:tr>
      <w:tr w14:paraId="0BFB2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43EC6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Gbase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6ACF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南大通用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5ADDAC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Derby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6562D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Apache</w:t>
            </w:r>
          </w:p>
        </w:tc>
      </w:tr>
      <w:tr w14:paraId="21D8C7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304058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K</w:t>
            </w:r>
            <w:r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ingbase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7DE1AF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人大金仓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32044B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Hive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6658EB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Facebook</w:t>
            </w:r>
          </w:p>
        </w:tc>
      </w:tr>
      <w:tr w14:paraId="03F34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0D6159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</w:t>
            </w:r>
            <w:r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ceanbase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for Mysql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3B86EF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阿里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36DE46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aria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DB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7B3408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MariaDB</w:t>
            </w:r>
          </w:p>
        </w:tc>
      </w:tr>
      <w:tr w14:paraId="03B085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0C3D10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</w:t>
            </w:r>
            <w:r>
              <w:rPr>
                <w:rFonts w:hint="default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ceanbase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 for Oracle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2E5E3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阿里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812D0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ongo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DB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42D19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MongoDB</w:t>
            </w:r>
          </w:p>
        </w:tc>
      </w:tr>
      <w:tr w14:paraId="33481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71F396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PolarDB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618D2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阿里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ADB02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Mysql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22EEE0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Oracle</w:t>
            </w:r>
          </w:p>
        </w:tc>
      </w:tr>
      <w:tr w14:paraId="198B3E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30" w:type="dxa"/>
            <w:shd w:val="clear" w:color="auto" w:fill="FFFFFF"/>
            <w:noWrap/>
            <w:vAlign w:val="center"/>
          </w:tcPr>
          <w:p w14:paraId="4721C2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TD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sq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l for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mysq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l</w:t>
            </w:r>
          </w:p>
        </w:tc>
        <w:tc>
          <w:tcPr>
            <w:tcW w:w="2130" w:type="dxa"/>
            <w:shd w:val="clear" w:color="auto" w:fill="FFFFFF"/>
            <w:noWrap/>
            <w:vAlign w:val="center"/>
          </w:tcPr>
          <w:p w14:paraId="1730F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腾讯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2DD45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Oracle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598728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甲骨文</w:t>
            </w:r>
          </w:p>
        </w:tc>
      </w:tr>
      <w:tr w14:paraId="7199D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30" w:type="dxa"/>
            <w:shd w:val="clear" w:color="auto" w:fill="FFFFFF"/>
            <w:noWrap/>
            <w:vAlign w:val="center"/>
          </w:tcPr>
          <w:p w14:paraId="1ADFCF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TD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sq</w:t>
            </w: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l for </w:t>
            </w:r>
            <w:r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pg</w:t>
            </w:r>
          </w:p>
        </w:tc>
        <w:tc>
          <w:tcPr>
            <w:tcW w:w="2130" w:type="dxa"/>
            <w:shd w:val="clear" w:color="auto" w:fill="FFFFFF"/>
            <w:noWrap/>
            <w:vAlign w:val="center"/>
          </w:tcPr>
          <w:p w14:paraId="39E603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腾讯</w:t>
            </w: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0A78BC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PGsql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51BF1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PostgreSQL</w:t>
            </w:r>
          </w:p>
        </w:tc>
      </w:tr>
      <w:tr w14:paraId="2FFC43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249" w:type="pct"/>
            <w:shd w:val="clear" w:color="auto" w:fill="FFFFFF"/>
            <w:noWrap/>
            <w:vAlign w:val="center"/>
          </w:tcPr>
          <w:p w14:paraId="2B13C8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69A523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426E0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Redis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214F60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Merzia</w:t>
            </w:r>
          </w:p>
        </w:tc>
      </w:tr>
      <w:tr w14:paraId="496B6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30" w:type="dxa"/>
            <w:shd w:val="clear" w:color="auto" w:fill="FFFFFF"/>
            <w:noWrap/>
            <w:vAlign w:val="center"/>
          </w:tcPr>
          <w:p w14:paraId="29471A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30" w:type="dxa"/>
            <w:shd w:val="clear" w:color="auto" w:fill="FFFFFF"/>
            <w:noWrap/>
            <w:vAlign w:val="center"/>
          </w:tcPr>
          <w:p w14:paraId="5881D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0C4CF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SQL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ite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0559E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D. Richard Hipp,</w:t>
            </w:r>
          </w:p>
          <w:p w14:paraId="226A2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Dan Kennedy,</w:t>
            </w:r>
          </w:p>
          <w:p w14:paraId="194BF3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Joe Mistachkin</w:t>
            </w:r>
          </w:p>
        </w:tc>
      </w:tr>
      <w:tr w14:paraId="120780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2130" w:type="dxa"/>
            <w:shd w:val="clear" w:color="auto" w:fill="FFFFFF"/>
            <w:noWrap/>
            <w:vAlign w:val="center"/>
          </w:tcPr>
          <w:p w14:paraId="6CE616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130" w:type="dxa"/>
            <w:shd w:val="clear" w:color="auto" w:fill="FFFFFF"/>
            <w:noWrap/>
            <w:vAlign w:val="center"/>
          </w:tcPr>
          <w:p w14:paraId="125DB2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49" w:type="pct"/>
            <w:shd w:val="clear" w:color="auto" w:fill="FFFFFF"/>
            <w:noWrap/>
            <w:vAlign w:val="center"/>
          </w:tcPr>
          <w:p w14:paraId="1C8659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SQL 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server</w:t>
            </w:r>
          </w:p>
        </w:tc>
        <w:tc>
          <w:tcPr>
            <w:tcW w:w="1250" w:type="pct"/>
            <w:shd w:val="clear" w:color="auto" w:fill="FFFFFF"/>
            <w:noWrap/>
            <w:vAlign w:val="center"/>
          </w:tcPr>
          <w:p w14:paraId="3CA65D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480" w:leftChars="0" w:hanging="480" w:hangingChars="200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微软雅黑" w:hAnsi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Microsoft</w:t>
            </w:r>
          </w:p>
        </w:tc>
      </w:tr>
    </w:tbl>
    <w:p w14:paraId="49767944">
      <w:pPr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-SA"/>
        </w:rPr>
      </w:pPr>
      <w:r>
        <w:rPr>
          <w:rFonts w:hint="eastAsia"/>
          <w:lang w:val="en-US" w:eastAsia="zh-CN"/>
        </w:rPr>
        <w:t>注意：HHDBCS也支持通过加载标准的JDBC驱动进行数据库的管理。</w:t>
      </w:r>
    </w:p>
    <w:p w14:paraId="40D4E2E4">
      <w:pPr>
        <w:pStyle w:val="3"/>
        <w:pBdr>
          <w:bottom w:val="single" w:color="4472C4" w:themeColor="accent5" w:sz="6" w:space="1"/>
        </w:pBdr>
        <w:spacing w:before="260" w:beforeAutospacing="0" w:after="260" w:afterAutospacing="0" w:line="240" w:lineRule="atLeast"/>
        <w:ind w:left="0" w:firstLine="0" w:firstLineChars="0"/>
        <w:jc w:val="both"/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</w:pPr>
      <w:bookmarkStart w:id="8" w:name="_Toc32664"/>
      <w:bookmarkStart w:id="9" w:name="_Toc463"/>
      <w:r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  <w:t>运行环境</w:t>
      </w:r>
      <w:bookmarkEnd w:id="8"/>
      <w:bookmarkEnd w:id="9"/>
    </w:p>
    <w:tbl>
      <w:tblPr>
        <w:tblStyle w:val="3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1"/>
        <w:gridCol w:w="4621"/>
      </w:tblGrid>
      <w:tr w14:paraId="25D4F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E7E6E6" w:themeFill="background2"/>
            <w:vAlign w:val="center"/>
          </w:tcPr>
          <w:p w14:paraId="717BFEF4">
            <w:pPr>
              <w:jc w:val="center"/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</w:rPr>
              <w:t>支持平台</w:t>
            </w:r>
          </w:p>
        </w:tc>
        <w:tc>
          <w:tcPr>
            <w:tcW w:w="2500" w:type="pct"/>
            <w:tcBorders>
              <w:top w:val="single" w:color="auto" w:sz="4" w:space="0"/>
              <w:left w:val="nil"/>
              <w:bottom w:val="single" w:color="auto" w:sz="4" w:space="0"/>
            </w:tcBorders>
            <w:shd w:val="clear" w:color="auto" w:fill="E7E6E6" w:themeFill="background2"/>
            <w:vAlign w:val="center"/>
          </w:tcPr>
          <w:p w14:paraId="70E172C6">
            <w:pPr>
              <w:ind w:left="480" w:leftChars="200" w:firstLine="1201" w:firstLineChars="500"/>
              <w:jc w:val="left"/>
              <w:rPr>
                <w:rFonts w:hint="eastAsia" w:ascii="微软雅黑" w:hAnsi="微软雅黑" w:eastAsia="微软雅黑" w:cs="微软雅黑"/>
                <w:b/>
                <w:bCs/>
                <w:color w:val="auto"/>
                <w:vertAlign w:val="baseline"/>
              </w:rPr>
            </w:pPr>
          </w:p>
        </w:tc>
      </w:tr>
      <w:tr w14:paraId="680AC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tcBorders>
              <w:top w:val="single" w:color="auto" w:sz="4" w:space="0"/>
            </w:tcBorders>
            <w:vAlign w:val="center"/>
          </w:tcPr>
          <w:p w14:paraId="34146F14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  <w:t>操作系统</w:t>
            </w:r>
          </w:p>
        </w:tc>
        <w:tc>
          <w:tcPr>
            <w:tcW w:w="2500" w:type="pct"/>
            <w:tcBorders>
              <w:top w:val="single" w:color="auto" w:sz="4" w:space="0"/>
            </w:tcBorders>
            <w:vAlign w:val="center"/>
          </w:tcPr>
          <w:p w14:paraId="023F2D79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  <w:t>对应环境</w:t>
            </w:r>
          </w:p>
        </w:tc>
      </w:tr>
      <w:tr w14:paraId="2E9CF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0F35916B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UOS</w:t>
            </w:r>
          </w:p>
        </w:tc>
        <w:tc>
          <w:tcPr>
            <w:tcW w:w="2500" w:type="pct"/>
            <w:vAlign w:val="center"/>
          </w:tcPr>
          <w:p w14:paraId="12B0E283">
            <w:pPr>
              <w:ind w:left="480" w:leftChars="0" w:hanging="480" w:hangingChars="200"/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  <w:tr w14:paraId="269C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9616117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麒麟</w:t>
            </w:r>
          </w:p>
        </w:tc>
        <w:tc>
          <w:tcPr>
            <w:tcW w:w="2500" w:type="pct"/>
            <w:vAlign w:val="center"/>
          </w:tcPr>
          <w:p w14:paraId="7DF8E295">
            <w:pPr>
              <w:ind w:left="480" w:leftChars="0" w:hanging="480" w:hangingChars="200"/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  <w:tr w14:paraId="360CE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0366E93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  <w:lang w:val="en-US" w:eastAsia="zh-CN"/>
              </w:rPr>
              <w:t>方德</w:t>
            </w:r>
          </w:p>
        </w:tc>
        <w:tc>
          <w:tcPr>
            <w:tcW w:w="2500" w:type="pct"/>
            <w:vAlign w:val="center"/>
          </w:tcPr>
          <w:p w14:paraId="15CB6746">
            <w:pPr>
              <w:ind w:left="480" w:leftChars="0" w:hanging="480" w:hangingChars="200"/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  <w:tr w14:paraId="721E3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BA07EF5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</w:rPr>
              <w:t>CentOS</w:t>
            </w:r>
            <w:r>
              <w:rPr>
                <w:rFonts w:hint="eastAsia" w:ascii="微软雅黑" w:hAnsi="微软雅黑" w:cs="微软雅黑"/>
                <w:color w:val="auto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</w:rPr>
              <w:t>6.5及以上版本</w:t>
            </w:r>
          </w:p>
        </w:tc>
        <w:tc>
          <w:tcPr>
            <w:tcW w:w="2500" w:type="pct"/>
            <w:vAlign w:val="center"/>
          </w:tcPr>
          <w:p w14:paraId="17C24BDF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  <w:tr w14:paraId="21EFB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7F47791C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  <w:t>Red Hat</w:t>
            </w:r>
            <w:r>
              <w:rPr>
                <w:rFonts w:hint="eastAsia" w:ascii="微软雅黑" w:hAnsi="微软雅黑" w:cs="微软雅黑"/>
                <w:color w:val="auto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  <w:t>6.5及以上版本</w:t>
            </w:r>
          </w:p>
        </w:tc>
        <w:tc>
          <w:tcPr>
            <w:tcW w:w="2500" w:type="pct"/>
            <w:vAlign w:val="center"/>
          </w:tcPr>
          <w:p w14:paraId="4C56A88E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  <w:tr w14:paraId="2A65F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152626C0">
            <w:pPr>
              <w:jc w:val="center"/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vertAlign w:val="baseline"/>
              </w:rPr>
              <w:t>Win7, Win10</w:t>
            </w:r>
          </w:p>
        </w:tc>
        <w:tc>
          <w:tcPr>
            <w:tcW w:w="2500" w:type="pct"/>
            <w:vAlign w:val="center"/>
          </w:tcPr>
          <w:p w14:paraId="553CEE2D">
            <w:pPr>
              <w:ind w:left="480" w:leftChars="0" w:hanging="480" w:hangingChars="200"/>
              <w:jc w:val="center"/>
              <w:rPr>
                <w:rFonts w:hint="eastAsia" w:ascii="微软雅黑" w:hAnsi="微软雅黑" w:eastAsia="微软雅黑" w:cs="微软雅黑"/>
                <w:color w:val="auto"/>
                <w:kern w:val="2"/>
                <w:sz w:val="24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JDK1.8及以上版本</w:t>
            </w:r>
          </w:p>
        </w:tc>
      </w:tr>
    </w:tbl>
    <w:p w14:paraId="7C16E123">
      <w:pPr>
        <w:rPr>
          <w:rFonts w:hint="default" w:ascii="Segoe UI" w:hAnsi="Segoe UI" w:eastAsia="Segoe UI" w:cs="Segoe UI"/>
          <w:i w:val="0"/>
          <w:iCs w:val="0"/>
          <w:caps w:val="0"/>
          <w:color w:val="404040"/>
          <w:spacing w:val="0"/>
          <w:kern w:val="0"/>
          <w:sz w:val="24"/>
          <w:szCs w:val="24"/>
          <w:shd w:val="clear" w:fill="FFFFFF"/>
          <w:lang w:val="en-US" w:eastAsia="zh-CN" w:bidi="ar-SA"/>
        </w:rPr>
      </w:pPr>
    </w:p>
    <w:p w14:paraId="65214EF7">
      <w:pPr>
        <w:pStyle w:val="2"/>
        <w:keepNext w:val="0"/>
        <w:keepLines w:val="0"/>
        <w:pageBreakBefore w:val="0"/>
        <w:widowControl/>
        <w:shd w:val="clear" w:color="auto" w:fill="4472C4" w:themeFill="accent5"/>
        <w:spacing w:beforeAutospacing="0" w:after="0" w:afterAutospacing="0" w:line="276" w:lineRule="auto"/>
        <w:ind w:left="0" w:firstLine="0" w:firstLineChars="0"/>
        <w:rPr>
          <w:rFonts w:hint="eastAsia" w:eastAsia="微软雅黑" w:asciiTheme="minorHAnsi" w:hAnsiTheme="minorHAnsi"/>
          <w:b w:val="0"/>
          <w:bCs w:val="0"/>
          <w:caps/>
          <w:color w:val="FFFFFF"/>
          <w:spacing w:val="15"/>
          <w:kern w:val="2"/>
          <w:szCs w:val="22"/>
          <w:lang w:val="en-US" w:eastAsia="zh-CN"/>
        </w:rPr>
      </w:pPr>
      <w:bookmarkStart w:id="10" w:name="_Toc8508"/>
      <w:r>
        <w:rPr>
          <w:rFonts w:hint="eastAsia" w:eastAsia="微软雅黑" w:asciiTheme="minorHAnsi" w:hAnsiTheme="minorHAnsi"/>
          <w:b w:val="0"/>
          <w:bCs w:val="0"/>
          <w:caps/>
          <w:color w:val="FFFFFF"/>
          <w:spacing w:val="15"/>
          <w:kern w:val="2"/>
          <w:szCs w:val="22"/>
          <w:lang w:val="en-US" w:eastAsia="zh-CN"/>
        </w:rPr>
        <w:t>项目源码开发</w:t>
      </w:r>
      <w:bookmarkEnd w:id="10"/>
    </w:p>
    <w:p w14:paraId="29F93F01">
      <w:pPr>
        <w:pStyle w:val="3"/>
        <w:pBdr>
          <w:bottom w:val="single" w:color="4472C4" w:themeColor="accent5" w:sz="6" w:space="1"/>
        </w:pBdr>
        <w:spacing w:before="260" w:beforeAutospacing="0" w:after="260" w:afterAutospacing="0" w:line="240" w:lineRule="atLeast"/>
        <w:ind w:left="0" w:firstLine="0" w:firstLineChars="0"/>
        <w:jc w:val="both"/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</w:pPr>
      <w:bookmarkStart w:id="11" w:name="_Toc12344"/>
      <w:r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  <w:t>项目源码下载</w:t>
      </w:r>
      <w:bookmarkEnd w:id="11"/>
    </w:p>
    <w:p w14:paraId="57D72368">
      <w:pPr>
        <w:spacing w:before="120" w:beforeAutospacing="0" w:after="120" w:afterAutospacing="0"/>
        <w:ind w:firstLine="420" w:firstLineChars="0"/>
        <w:rPr>
          <w:rFonts w:hint="eastAsia"/>
          <w:lang w:val="en-US" w:eastAsia="zh-CN"/>
        </w:rPr>
      </w:pPr>
      <w:bookmarkStart w:id="12" w:name="_Toc26562"/>
      <w:r>
        <w:rPr>
          <w:rFonts w:hint="eastAsia"/>
          <w:lang w:val="en-US" w:eastAsia="zh-CN"/>
        </w:rPr>
        <w:t>在</w:t>
      </w:r>
      <w:r>
        <w:rPr>
          <w:rFonts w:hint="eastAsia"/>
        </w:rPr>
        <w:t>https://www.xplaza.cn/HHxinda/hhdbcs</w:t>
      </w:r>
      <w:bookmarkEnd w:id="12"/>
      <w:r>
        <w:rPr>
          <w:rFonts w:hint="eastAsia"/>
          <w:lang w:val="en-US" w:eastAsia="zh-CN"/>
        </w:rPr>
        <w:t>或者https://gitee.com/hhxinda/hhdbcs</w:t>
      </w:r>
    </w:p>
    <w:p w14:paraId="3AF17A6A">
      <w:pPr>
        <w:spacing w:before="120" w:beforeAutospacing="0" w:after="120" w:afterAutospacing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上面可以查看项目源码。</w:t>
      </w:r>
    </w:p>
    <w:p w14:paraId="17E4E723">
      <w:pPr>
        <w:spacing w:before="120" w:beforeAutospacing="0" w:after="120" w:afterAutospacing="0"/>
        <w:rPr>
          <w:rFonts w:hint="default"/>
          <w:lang w:val="en-US" w:eastAsia="zh-CN"/>
        </w:rPr>
      </w:pPr>
      <w:r>
        <w:drawing>
          <wp:inline distT="0" distB="0" distL="114300" distR="114300">
            <wp:extent cx="4395470" cy="3183255"/>
            <wp:effectExtent l="0" t="0" r="5080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95470" cy="318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5BC6">
      <w:pPr>
        <w:spacing w:before="120" w:beforeAutospacing="0" w:after="120" w:afterAutospacing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在本地通过git clone或者通过压缩包下载项目源码，下载好的目录结构如下。</w:t>
      </w:r>
    </w:p>
    <w:p w14:paraId="757483E5">
      <w:pPr>
        <w:spacing w:before="120" w:beforeAutospacing="0" w:after="120" w:afterAutospacing="0"/>
      </w:pPr>
      <w:r>
        <w:drawing>
          <wp:inline distT="0" distB="0" distL="114300" distR="114300">
            <wp:extent cx="4823460" cy="1483995"/>
            <wp:effectExtent l="0" t="0" r="15240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148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4719D">
      <w:pPr>
        <w:pStyle w:val="3"/>
        <w:pBdr>
          <w:bottom w:val="single" w:color="4472C4" w:themeColor="accent5" w:sz="6" w:space="1"/>
        </w:pBdr>
        <w:spacing w:before="260" w:beforeAutospacing="0" w:after="260" w:afterAutospacing="0" w:line="240" w:lineRule="atLeast"/>
        <w:ind w:left="0" w:firstLine="0" w:firstLineChars="0"/>
        <w:jc w:val="both"/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</w:pPr>
      <w:bookmarkStart w:id="13" w:name="_Toc558"/>
      <w:r>
        <w:rPr>
          <w:rFonts w:hint="eastAsia" w:eastAsia="微软雅黑" w:asciiTheme="majorHAnsi" w:hAnsiTheme="majorHAnsi"/>
          <w:b w:val="0"/>
          <w:color w:val="2F5597" w:themeColor="accent5" w:themeShade="BF"/>
          <w:sz w:val="28"/>
          <w:szCs w:val="32"/>
          <w:lang w:val="en-US" w:eastAsia="zh-CN"/>
        </w:rPr>
        <w:t>项目配置运行</w:t>
      </w:r>
      <w:bookmarkEnd w:id="13"/>
    </w:p>
    <w:p w14:paraId="5FA094EF">
      <w:pPr>
        <w:spacing w:before="120" w:beforeAutospacing="0" w:after="120" w:after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</w:t>
      </w: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idea</w:t>
      </w:r>
      <w:r>
        <w:rPr>
          <w:rFonts w:hint="eastAsia"/>
          <w:lang w:val="en-US" w:eastAsia="zh-CN"/>
        </w:rPr>
        <w:t>，点击打开项目按钮，找到你下载的项目并选择</w:t>
      </w:r>
    </w:p>
    <w:p w14:paraId="473DA143">
      <w:pPr>
        <w:spacing w:before="120" w:beforeAutospacing="0" w:after="120" w:afterAutospacing="0"/>
        <w:ind w:firstLine="420" w:firstLineChars="0"/>
      </w:pPr>
      <w:r>
        <w:drawing>
          <wp:inline distT="0" distB="0" distL="114300" distR="114300">
            <wp:extent cx="2019935" cy="2193290"/>
            <wp:effectExtent l="0" t="0" r="18415" b="1651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19935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FA6F">
      <w:pPr>
        <w:spacing w:before="120" w:beforeAutospacing="0" w:after="120" w:afterAutospacing="0"/>
        <w:ind w:firstLine="420" w:firstLineChars="0"/>
      </w:pPr>
      <w:r>
        <w:drawing>
          <wp:inline distT="0" distB="0" distL="114300" distR="114300">
            <wp:extent cx="5728970" cy="3440430"/>
            <wp:effectExtent l="0" t="0" r="5080" b="762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EB292">
      <w:pPr>
        <w:spacing w:before="120" w:beforeAutospacing="0" w:after="120" w:afterAutospacing="0"/>
        <w:ind w:firstLine="420" w:firstLineChars="0"/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</w:pPr>
      <w:r>
        <w:rPr>
          <w:rFonts w:ascii="Arial" w:hAnsi="Arial" w:eastAsia="Arial" w:cs="Arial"/>
          <w:i w:val="0"/>
          <w:iCs w:val="0"/>
          <w:caps w:val="0"/>
          <w:color w:val="4D4D4D"/>
          <w:spacing w:val="0"/>
          <w:sz w:val="24"/>
          <w:szCs w:val="24"/>
          <w:shd w:val="clear" w:fill="FFFFFF"/>
        </w:rPr>
        <w:t>按下Ctrl+Shift+Alt+S打开Porject Structure，按图配置jdk1.8</w:t>
      </w:r>
    </w:p>
    <w:p w14:paraId="31FFE310">
      <w:pPr>
        <w:spacing w:before="120" w:beforeAutospacing="0" w:after="120" w:afterAutospacing="0"/>
        <w:ind w:firstLine="420" w:firstLineChars="0"/>
      </w:pPr>
      <w:r>
        <w:drawing>
          <wp:inline distT="0" distB="0" distL="114300" distR="114300">
            <wp:extent cx="5726430" cy="2675255"/>
            <wp:effectExtent l="0" t="0" r="7620" b="1079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25EB">
      <w:pPr>
        <w:spacing w:before="120" w:beforeAutospacing="0" w:after="120" w:after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然后在模块里面添加项目lib文件夹里面的所有</w:t>
      </w:r>
      <w:bookmarkStart w:id="14" w:name="_GoBack"/>
      <w:bookmarkEnd w:id="14"/>
      <w:r>
        <w:rPr>
          <w:rFonts w:hint="eastAsia"/>
          <w:lang w:val="en-US" w:eastAsia="zh-CN"/>
        </w:rPr>
        <w:t>.jar包</w:t>
      </w:r>
    </w:p>
    <w:p w14:paraId="6ACF5C01">
      <w:pPr>
        <w:spacing w:before="120" w:beforeAutospacing="0" w:after="120" w:afterAutospacing="0"/>
        <w:ind w:firstLine="420" w:firstLineChars="0"/>
      </w:pPr>
      <w:r>
        <w:drawing>
          <wp:inline distT="0" distB="0" distL="114300" distR="114300">
            <wp:extent cx="5728335" cy="2081530"/>
            <wp:effectExtent l="0" t="0" r="5715" b="1397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08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97696">
      <w:pPr>
        <w:spacing w:before="120" w:beforeAutospacing="0" w:after="120" w:afterAutospacing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打开src/com/hh/hhdb_admin/HHdbAdmin.java，直接运行当前文件，成功运行！</w:t>
      </w:r>
    </w:p>
    <w:p w14:paraId="1BA7BA86">
      <w:pPr>
        <w:spacing w:before="120" w:beforeAutospacing="0" w:after="120" w:afterAutospacing="0"/>
        <w:ind w:firstLine="420" w:firstLineChars="0"/>
      </w:pPr>
      <w:r>
        <w:drawing>
          <wp:inline distT="0" distB="0" distL="114300" distR="114300">
            <wp:extent cx="5719445" cy="3256280"/>
            <wp:effectExtent l="0" t="0" r="14605" b="12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BBF11">
      <w:pPr>
        <w:spacing w:before="120" w:beforeAutospacing="0" w:after="120" w:afterAutospacing="0"/>
        <w:ind w:firstLine="420" w:firstLineChars="0"/>
      </w:pPr>
    </w:p>
    <w:p w14:paraId="5A0DA772">
      <w:pPr>
        <w:spacing w:before="120" w:beforeAutospacing="0" w:after="120" w:afterAutospacing="0"/>
        <w:rPr>
          <w:rFonts w:hint="default"/>
          <w:lang w:val="en-US" w:eastAsia="zh-CN"/>
        </w:rPr>
      </w:pPr>
    </w:p>
    <w:sectPr>
      <w:type w:val="continuous"/>
      <w:pgSz w:w="11906" w:h="16838"/>
      <w:pgMar w:top="1440" w:right="1440" w:bottom="1440" w:left="1440" w:header="567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43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Microsoft YaHei UI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8CF3C52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4DC31">
    <w:pPr>
      <w:pStyle w:val="22"/>
      <w:ind w:firstLine="360"/>
    </w:pPr>
  </w:p>
  <w:p w14:paraId="71302AE6"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84CFCA">
    <w:pPr>
      <w:pStyle w:val="22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BF8EFC">
    <w:pPr>
      <w:pStyle w:val="22"/>
      <w:pBdr>
        <w:top w:val="single" w:color="808080" w:sz="6" w:space="1"/>
      </w:pBdr>
      <w:spacing w:after="0" w:afterAutospacing="0"/>
      <w:ind w:firstLine="1620" w:firstLineChars="900"/>
    </w:pPr>
    <w:r>
      <w:rPr>
        <w:color w:val="808080"/>
      </w:rPr>
      <w:ptab w:relativeTo="margin" w:alignment="right" w:leader="none"/>
    </w:r>
    <w:r>
      <w:rPr>
        <w:rFonts w:hint="eastAsia"/>
        <w:color w:val="808080"/>
      </w:rPr>
      <w:t xml:space="preserve">第 </w:t>
    </w:r>
    <w:r>
      <w:rPr>
        <w:color w:val="808080"/>
      </w:rPr>
      <w:fldChar w:fldCharType="begin"/>
    </w:r>
    <w:r>
      <w:rPr>
        <w:color w:val="808080"/>
      </w:rPr>
      <w:instrText xml:space="preserve">PAGE   \* MERGEFORMAT</w:instrText>
    </w:r>
    <w:r>
      <w:rPr>
        <w:color w:val="808080"/>
      </w:rPr>
      <w:fldChar w:fldCharType="separate"/>
    </w:r>
    <w:r>
      <w:rPr>
        <w:color w:val="808080"/>
        <w:lang w:val="zh-CN"/>
      </w:rPr>
      <w:t>21</w:t>
    </w:r>
    <w:r>
      <w:rPr>
        <w:color w:val="808080"/>
      </w:rPr>
      <w:fldChar w:fldCharType="end"/>
    </w:r>
    <w:r>
      <w:rPr>
        <w:color w:val="808080"/>
      </w:rPr>
      <w:t xml:space="preserve"> </w:t>
    </w:r>
    <w:r>
      <w:rPr>
        <w:rFonts w:hint="eastAsia"/>
        <w:color w:val="808080"/>
      </w:rPr>
      <w:t>页，共</w:t>
    </w:r>
    <w:r>
      <w:rPr>
        <w:color w:val="808080"/>
        <w:lang w:val="zh-CN"/>
      </w:rPr>
      <w:t xml:space="preserve"> </w:t>
    </w:r>
    <w:r>
      <w:rPr>
        <w:bCs/>
        <w:color w:val="808080"/>
      </w:rPr>
      <w:fldChar w:fldCharType="begin"/>
    </w:r>
    <w:r>
      <w:rPr>
        <w:bCs/>
        <w:color w:val="808080"/>
      </w:rPr>
      <w:instrText xml:space="preserve">NUMPAGES  \* Arabic  \* MERGEFORMAT</w:instrText>
    </w:r>
    <w:r>
      <w:rPr>
        <w:bCs/>
        <w:color w:val="808080"/>
      </w:rPr>
      <w:fldChar w:fldCharType="separate"/>
    </w:r>
    <w:r>
      <w:rPr>
        <w:bCs/>
        <w:color w:val="808080"/>
        <w:lang w:val="zh-CN"/>
      </w:rPr>
      <w:t>163</w:t>
    </w:r>
    <w:r>
      <w:rPr>
        <w:bCs/>
        <w:color w:val="808080"/>
      </w:rPr>
      <w:fldChar w:fldCharType="end"/>
    </w:r>
    <w:r>
      <w:rPr>
        <w:color w:val="808080"/>
      </w:rPr>
      <w:t xml:space="preserve"> </w:t>
    </w:r>
    <w:r>
      <w:rPr>
        <w:rFonts w:hint="eastAsia"/>
        <w:color w:val="808080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399EA0">
    <w:pPr>
      <w:pStyle w:val="23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91D5D">
    <w:pPr>
      <w:pStyle w:val="23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36AF0">
    <w:pPr>
      <w:pStyle w:val="23"/>
      <w:pBdr>
        <w:bottom w:val="single" w:color="0082DC" w:sz="4" w:space="1"/>
      </w:pBdr>
      <w:spacing w:after="0"/>
      <w:jc w:val="both"/>
      <w:rPr>
        <w:rFonts w:hint="default" w:eastAsia="宋体"/>
        <w:lang w:val="en-US" w:eastAsia="zh-CN"/>
      </w:rPr>
    </w:pPr>
    <w:r>
      <w:drawing>
        <wp:inline distT="0" distB="0" distL="114300" distR="114300">
          <wp:extent cx="1163320" cy="424180"/>
          <wp:effectExtent l="0" t="0" r="0" b="0"/>
          <wp:docPr id="157" name="图片 157" descr="hh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" name="图片 157" descr="hhlogo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3320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</w:t>
    </w:r>
    <w:r>
      <w:rPr>
        <w:rFonts w:hint="eastAsia"/>
      </w:rPr>
      <w:t xml:space="preserve">    </w:t>
    </w:r>
    <w:r>
      <w:rPr>
        <w:rFonts w:hint="eastAsia" w:ascii="宋体" w:hAnsi="宋体" w:eastAsia="宋体"/>
      </w:rPr>
      <w:t xml:space="preserve"> </w:t>
    </w:r>
    <w:r>
      <w:rPr>
        <w:rFonts w:hint="eastAsia" w:ascii="宋体" w:hAnsi="宋体" w:eastAsia="宋体"/>
        <w:lang w:val="en-US" w:eastAsia="zh-CN"/>
      </w:rPr>
      <w:t xml:space="preserve">           HHDBCS开发说明文档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C8DFF9">
    <w:pPr>
      <w:pStyle w:val="23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FA2165">
    <w:pPr>
      <w:pStyle w:val="2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F"/>
    <w:multiLevelType w:val="singleLevel"/>
    <w:tmpl w:val="FFFFFF7F"/>
    <w:lvl w:ilvl="0" w:tentative="0">
      <w:start w:val="1"/>
      <w:numFmt w:val="lowerLetter"/>
      <w:pStyle w:val="10"/>
      <w:lvlText w:val="%1."/>
      <w:lvlJc w:val="left"/>
      <w:pPr>
        <w:ind w:left="820" w:hanging="420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1">
    <w:nsid w:val="FFFFFF83"/>
    <w:multiLevelType w:val="singleLevel"/>
    <w:tmpl w:val="FFFFFF83"/>
    <w:lvl w:ilvl="0" w:tentative="0">
      <w:start w:val="1"/>
      <w:numFmt w:val="bullet"/>
      <w:pStyle w:val="17"/>
      <w:lvlText w:val=""/>
      <w:lvlJc w:val="left"/>
      <w:pPr>
        <w:ind w:left="62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2">
    <w:nsid w:val="FFFFFF88"/>
    <w:multiLevelType w:val="singleLevel"/>
    <w:tmpl w:val="FFFFFF88"/>
    <w:lvl w:ilvl="0" w:tentative="0">
      <w:start w:val="1"/>
      <w:numFmt w:val="decimal"/>
      <w:pStyle w:val="12"/>
      <w:lvlText w:val="%1."/>
      <w:lvlJc w:val="left"/>
      <w:pPr>
        <w:ind w:left="420" w:hanging="420"/>
      </w:pPr>
      <w:rPr>
        <w:rFonts w:hint="eastAsia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</w:abstractNum>
  <w:abstractNum w:abstractNumId="3">
    <w:nsid w:val="FFFFFF89"/>
    <w:multiLevelType w:val="singleLevel"/>
    <w:tmpl w:val="FFFFFF89"/>
    <w:lvl w:ilvl="0" w:tentative="0">
      <w:start w:val="1"/>
      <w:numFmt w:val="bullet"/>
      <w:pStyle w:val="14"/>
      <w:lvlText w:val=""/>
      <w:lvlJc w:val="left"/>
      <w:pPr>
        <w:ind w:left="620" w:hanging="420"/>
      </w:pPr>
      <w:rPr>
        <w:rFonts w:hint="default" w:ascii="Wingdings" w:hAnsi="Wingdings"/>
        <w:sz w:val="18"/>
      </w:rPr>
    </w:lvl>
  </w:abstractNum>
  <w:abstractNum w:abstractNumId="4">
    <w:nsid w:val="13AB49CA"/>
    <w:multiLevelType w:val="multilevel"/>
    <w:tmpl w:val="13AB49CA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 w:ascii="Arial" w:hAnsi="Arial" w:eastAsia="宋体" w:cs="Arial"/>
        <w:b/>
        <w:i w:val="0"/>
        <w:sz w:val="32"/>
        <w:szCs w:val="32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Arial" w:hAnsi="Arial" w:eastAsia="宋体" w:cs="Arial"/>
        <w:b/>
        <w:i w:val="0"/>
        <w:sz w:val="30"/>
        <w:szCs w:val="30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default" w:ascii="Arial" w:hAnsi="Arial" w:eastAsia="宋体" w:cs="Arial"/>
        <w:b/>
        <w:i w:val="0"/>
        <w:sz w:val="28"/>
        <w:szCs w:val="24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default" w:ascii="Arial" w:hAnsi="Arial" w:eastAsia="宋体" w:cs="Arial"/>
        <w:b/>
        <w:i w:val="0"/>
        <w:sz w:val="24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default" w:ascii="宋体" w:hAnsi="宋体" w:eastAsia="宋体"/>
        <w:b/>
        <w:i w:val="0"/>
        <w:sz w:val="24"/>
      </w:rPr>
    </w:lvl>
    <w:lvl w:ilvl="5" w:tentative="0">
      <w:start w:val="1"/>
      <w:numFmt w:val="decimal"/>
      <w:pStyle w:val="86"/>
      <w:lvlText w:val="步骤%6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>
    <w:nsid w:val="3521765D"/>
    <w:multiLevelType w:val="multilevel"/>
    <w:tmpl w:val="3521765D"/>
    <w:lvl w:ilvl="0" w:tentative="0">
      <w:start w:val="1"/>
      <w:numFmt w:val="decimal"/>
      <w:pStyle w:val="74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ind w:left="1240" w:hanging="420"/>
      </w:pPr>
    </w:lvl>
    <w:lvl w:ilvl="2" w:tentative="0">
      <w:start w:val="1"/>
      <w:numFmt w:val="lowerRoman"/>
      <w:lvlText w:val="%3."/>
      <w:lvlJc w:val="right"/>
      <w:pPr>
        <w:ind w:left="1660" w:hanging="420"/>
      </w:pPr>
    </w:lvl>
    <w:lvl w:ilvl="3" w:tentative="0">
      <w:start w:val="1"/>
      <w:numFmt w:val="decimal"/>
      <w:lvlText w:val="%4."/>
      <w:lvlJc w:val="left"/>
      <w:pPr>
        <w:ind w:left="2080" w:hanging="420"/>
      </w:pPr>
    </w:lvl>
    <w:lvl w:ilvl="4" w:tentative="0">
      <w:start w:val="1"/>
      <w:numFmt w:val="lowerLetter"/>
      <w:lvlText w:val="%5)"/>
      <w:lvlJc w:val="left"/>
      <w:pPr>
        <w:ind w:left="2500" w:hanging="420"/>
      </w:pPr>
    </w:lvl>
    <w:lvl w:ilvl="5" w:tentative="0">
      <w:start w:val="1"/>
      <w:numFmt w:val="lowerRoman"/>
      <w:lvlText w:val="%6."/>
      <w:lvlJc w:val="right"/>
      <w:pPr>
        <w:ind w:left="2920" w:hanging="420"/>
      </w:pPr>
    </w:lvl>
    <w:lvl w:ilvl="6" w:tentative="0">
      <w:start w:val="1"/>
      <w:numFmt w:val="decimal"/>
      <w:lvlText w:val="%7."/>
      <w:lvlJc w:val="left"/>
      <w:pPr>
        <w:ind w:left="3340" w:hanging="420"/>
      </w:pPr>
    </w:lvl>
    <w:lvl w:ilvl="7" w:tentative="0">
      <w:start w:val="1"/>
      <w:numFmt w:val="lowerLetter"/>
      <w:lvlText w:val="%8)"/>
      <w:lvlJc w:val="left"/>
      <w:pPr>
        <w:ind w:left="3760" w:hanging="420"/>
      </w:pPr>
    </w:lvl>
    <w:lvl w:ilvl="8" w:tentative="0">
      <w:start w:val="1"/>
      <w:numFmt w:val="lowerRoman"/>
      <w:lvlText w:val="%9."/>
      <w:lvlJc w:val="right"/>
      <w:pPr>
        <w:ind w:left="4180" w:hanging="420"/>
      </w:pPr>
    </w:lvl>
  </w:abstractNum>
  <w:abstractNum w:abstractNumId="6">
    <w:nsid w:val="35BD523B"/>
    <w:multiLevelType w:val="multilevel"/>
    <w:tmpl w:val="35BD523B"/>
    <w:lvl w:ilvl="0" w:tentative="0">
      <w:start w:val="1"/>
      <w:numFmt w:val="bullet"/>
      <w:pStyle w:val="113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7">
    <w:nsid w:val="5CF72FD5"/>
    <w:multiLevelType w:val="multilevel"/>
    <w:tmpl w:val="5CF72FD5"/>
    <w:lvl w:ilvl="0" w:tentative="0">
      <w:start w:val="1"/>
      <w:numFmt w:val="bullet"/>
      <w:pStyle w:val="70"/>
      <w:lvlText w:val=""/>
      <w:lvlJc w:val="left"/>
      <w:pPr>
        <w:ind w:left="6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0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20"/>
      </w:pPr>
      <w:rPr>
        <w:rFonts w:hint="default" w:ascii="Wingdings" w:hAnsi="Wingdings"/>
      </w:rPr>
    </w:lvl>
  </w:abstractNum>
  <w:abstractNum w:abstractNumId="8">
    <w:nsid w:val="667437AC"/>
    <w:multiLevelType w:val="multilevel"/>
    <w:tmpl w:val="667437AC"/>
    <w:lvl w:ilvl="0" w:tentative="0">
      <w:start w:val="1"/>
      <w:numFmt w:val="bullet"/>
      <w:pStyle w:val="92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8"/>
        <w:szCs w:val="21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JlM2EzNDAwYTI2MmI2OThjN2YwNTI4OWRjNDA0MTIifQ=="/>
  </w:docVars>
  <w:rsids>
    <w:rsidRoot w:val="00172A27"/>
    <w:rsid w:val="00000AD6"/>
    <w:rsid w:val="00001F77"/>
    <w:rsid w:val="00003DCA"/>
    <w:rsid w:val="00005119"/>
    <w:rsid w:val="000069B7"/>
    <w:rsid w:val="00007177"/>
    <w:rsid w:val="000072F5"/>
    <w:rsid w:val="000101AD"/>
    <w:rsid w:val="00011868"/>
    <w:rsid w:val="0001459C"/>
    <w:rsid w:val="000147CB"/>
    <w:rsid w:val="00015205"/>
    <w:rsid w:val="0001647F"/>
    <w:rsid w:val="0001706E"/>
    <w:rsid w:val="00017429"/>
    <w:rsid w:val="00017481"/>
    <w:rsid w:val="000177B0"/>
    <w:rsid w:val="000227D9"/>
    <w:rsid w:val="00022C56"/>
    <w:rsid w:val="00023926"/>
    <w:rsid w:val="00026310"/>
    <w:rsid w:val="00027150"/>
    <w:rsid w:val="00030E07"/>
    <w:rsid w:val="000326D1"/>
    <w:rsid w:val="00034E23"/>
    <w:rsid w:val="00035E37"/>
    <w:rsid w:val="00036123"/>
    <w:rsid w:val="00040632"/>
    <w:rsid w:val="000412CE"/>
    <w:rsid w:val="00041AF0"/>
    <w:rsid w:val="00043FDC"/>
    <w:rsid w:val="0004578C"/>
    <w:rsid w:val="00047254"/>
    <w:rsid w:val="000474E3"/>
    <w:rsid w:val="00047E39"/>
    <w:rsid w:val="000506BE"/>
    <w:rsid w:val="00055A8E"/>
    <w:rsid w:val="000579CA"/>
    <w:rsid w:val="00060FAC"/>
    <w:rsid w:val="00060FE0"/>
    <w:rsid w:val="00061187"/>
    <w:rsid w:val="000611A2"/>
    <w:rsid w:val="0006482F"/>
    <w:rsid w:val="00070BAD"/>
    <w:rsid w:val="00072E2A"/>
    <w:rsid w:val="000742F0"/>
    <w:rsid w:val="0007497F"/>
    <w:rsid w:val="00074A37"/>
    <w:rsid w:val="00074C90"/>
    <w:rsid w:val="0007554B"/>
    <w:rsid w:val="00077486"/>
    <w:rsid w:val="00077A47"/>
    <w:rsid w:val="00077FA1"/>
    <w:rsid w:val="00080155"/>
    <w:rsid w:val="0008052D"/>
    <w:rsid w:val="0008098D"/>
    <w:rsid w:val="00083199"/>
    <w:rsid w:val="00083B95"/>
    <w:rsid w:val="00086497"/>
    <w:rsid w:val="000874D3"/>
    <w:rsid w:val="00090DDE"/>
    <w:rsid w:val="000919C4"/>
    <w:rsid w:val="00091B39"/>
    <w:rsid w:val="00092EB6"/>
    <w:rsid w:val="00093BD6"/>
    <w:rsid w:val="0009534F"/>
    <w:rsid w:val="000A07CD"/>
    <w:rsid w:val="000A13B7"/>
    <w:rsid w:val="000A253B"/>
    <w:rsid w:val="000A524A"/>
    <w:rsid w:val="000A5CD8"/>
    <w:rsid w:val="000A5D0B"/>
    <w:rsid w:val="000B151A"/>
    <w:rsid w:val="000B2E86"/>
    <w:rsid w:val="000B5B93"/>
    <w:rsid w:val="000B6920"/>
    <w:rsid w:val="000B720F"/>
    <w:rsid w:val="000C130A"/>
    <w:rsid w:val="000C45FD"/>
    <w:rsid w:val="000C5F7A"/>
    <w:rsid w:val="000C6A78"/>
    <w:rsid w:val="000D02DE"/>
    <w:rsid w:val="000D0AF5"/>
    <w:rsid w:val="000D1436"/>
    <w:rsid w:val="000D61AE"/>
    <w:rsid w:val="000E2676"/>
    <w:rsid w:val="000E2F73"/>
    <w:rsid w:val="000E40A7"/>
    <w:rsid w:val="000E4786"/>
    <w:rsid w:val="000E724D"/>
    <w:rsid w:val="000F0134"/>
    <w:rsid w:val="000F076B"/>
    <w:rsid w:val="000F0928"/>
    <w:rsid w:val="000F1252"/>
    <w:rsid w:val="000F1454"/>
    <w:rsid w:val="000F1600"/>
    <w:rsid w:val="000F2E97"/>
    <w:rsid w:val="000F2F68"/>
    <w:rsid w:val="000F4384"/>
    <w:rsid w:val="000F5323"/>
    <w:rsid w:val="000F6F2B"/>
    <w:rsid w:val="00100146"/>
    <w:rsid w:val="001002D3"/>
    <w:rsid w:val="00102912"/>
    <w:rsid w:val="001029E9"/>
    <w:rsid w:val="00104133"/>
    <w:rsid w:val="001053ED"/>
    <w:rsid w:val="00105B7E"/>
    <w:rsid w:val="00106DA4"/>
    <w:rsid w:val="00106DCD"/>
    <w:rsid w:val="00110557"/>
    <w:rsid w:val="001115F3"/>
    <w:rsid w:val="00116877"/>
    <w:rsid w:val="00121923"/>
    <w:rsid w:val="00122956"/>
    <w:rsid w:val="00124E0D"/>
    <w:rsid w:val="00126CEF"/>
    <w:rsid w:val="0013059E"/>
    <w:rsid w:val="001306B9"/>
    <w:rsid w:val="00131169"/>
    <w:rsid w:val="00132FC3"/>
    <w:rsid w:val="0013316C"/>
    <w:rsid w:val="001350E8"/>
    <w:rsid w:val="00135BCD"/>
    <w:rsid w:val="00137325"/>
    <w:rsid w:val="001417DC"/>
    <w:rsid w:val="0014277A"/>
    <w:rsid w:val="00142FB4"/>
    <w:rsid w:val="001442AA"/>
    <w:rsid w:val="00146276"/>
    <w:rsid w:val="00147EF5"/>
    <w:rsid w:val="001501AB"/>
    <w:rsid w:val="0015067C"/>
    <w:rsid w:val="001509D8"/>
    <w:rsid w:val="00150E63"/>
    <w:rsid w:val="00153DBC"/>
    <w:rsid w:val="00156C38"/>
    <w:rsid w:val="00157B16"/>
    <w:rsid w:val="00161930"/>
    <w:rsid w:val="0016281F"/>
    <w:rsid w:val="001635AE"/>
    <w:rsid w:val="00164EC9"/>
    <w:rsid w:val="00170CB5"/>
    <w:rsid w:val="00172A27"/>
    <w:rsid w:val="00172E36"/>
    <w:rsid w:val="00174C49"/>
    <w:rsid w:val="0017671F"/>
    <w:rsid w:val="00176CA5"/>
    <w:rsid w:val="00176FF1"/>
    <w:rsid w:val="0018274C"/>
    <w:rsid w:val="001865D1"/>
    <w:rsid w:val="00186D6F"/>
    <w:rsid w:val="001873A6"/>
    <w:rsid w:val="001875AF"/>
    <w:rsid w:val="001878FD"/>
    <w:rsid w:val="00190C2A"/>
    <w:rsid w:val="00192119"/>
    <w:rsid w:val="001930FB"/>
    <w:rsid w:val="00195516"/>
    <w:rsid w:val="001960FF"/>
    <w:rsid w:val="00197954"/>
    <w:rsid w:val="001A0960"/>
    <w:rsid w:val="001A1679"/>
    <w:rsid w:val="001A2006"/>
    <w:rsid w:val="001B082D"/>
    <w:rsid w:val="001B17AA"/>
    <w:rsid w:val="001B1912"/>
    <w:rsid w:val="001B2499"/>
    <w:rsid w:val="001B2884"/>
    <w:rsid w:val="001B37C7"/>
    <w:rsid w:val="001B39BD"/>
    <w:rsid w:val="001B3B2F"/>
    <w:rsid w:val="001B3BF5"/>
    <w:rsid w:val="001B59B5"/>
    <w:rsid w:val="001B5CA7"/>
    <w:rsid w:val="001B71B8"/>
    <w:rsid w:val="001C03EC"/>
    <w:rsid w:val="001C256C"/>
    <w:rsid w:val="001C4434"/>
    <w:rsid w:val="001C559B"/>
    <w:rsid w:val="001C5B9C"/>
    <w:rsid w:val="001D0240"/>
    <w:rsid w:val="001D0352"/>
    <w:rsid w:val="001D0609"/>
    <w:rsid w:val="001D0FEB"/>
    <w:rsid w:val="001D18C6"/>
    <w:rsid w:val="001D24D8"/>
    <w:rsid w:val="001D4AED"/>
    <w:rsid w:val="001D6933"/>
    <w:rsid w:val="001E18D3"/>
    <w:rsid w:val="001E1A61"/>
    <w:rsid w:val="001E2672"/>
    <w:rsid w:val="001E308E"/>
    <w:rsid w:val="001E3BDC"/>
    <w:rsid w:val="001F13A7"/>
    <w:rsid w:val="001F1D6E"/>
    <w:rsid w:val="001F5376"/>
    <w:rsid w:val="001F671C"/>
    <w:rsid w:val="00203620"/>
    <w:rsid w:val="00205D62"/>
    <w:rsid w:val="002064D5"/>
    <w:rsid w:val="00206C23"/>
    <w:rsid w:val="00207AE4"/>
    <w:rsid w:val="00207E8F"/>
    <w:rsid w:val="002109C9"/>
    <w:rsid w:val="00212DD6"/>
    <w:rsid w:val="00213CF6"/>
    <w:rsid w:val="00213DD2"/>
    <w:rsid w:val="0021497D"/>
    <w:rsid w:val="002157DA"/>
    <w:rsid w:val="00220665"/>
    <w:rsid w:val="00221B16"/>
    <w:rsid w:val="002229EC"/>
    <w:rsid w:val="00222D1F"/>
    <w:rsid w:val="002268CB"/>
    <w:rsid w:val="00226CDB"/>
    <w:rsid w:val="00230B2B"/>
    <w:rsid w:val="002330CD"/>
    <w:rsid w:val="0023366B"/>
    <w:rsid w:val="00234AF0"/>
    <w:rsid w:val="00234F71"/>
    <w:rsid w:val="00235233"/>
    <w:rsid w:val="00237270"/>
    <w:rsid w:val="002407C9"/>
    <w:rsid w:val="00244C66"/>
    <w:rsid w:val="00246E13"/>
    <w:rsid w:val="002521D7"/>
    <w:rsid w:val="002528CC"/>
    <w:rsid w:val="00252B56"/>
    <w:rsid w:val="00253691"/>
    <w:rsid w:val="002556EC"/>
    <w:rsid w:val="0025621B"/>
    <w:rsid w:val="0025683D"/>
    <w:rsid w:val="00256879"/>
    <w:rsid w:val="0025724B"/>
    <w:rsid w:val="00260CCE"/>
    <w:rsid w:val="00261EA4"/>
    <w:rsid w:val="00261EDA"/>
    <w:rsid w:val="00262EC1"/>
    <w:rsid w:val="00263830"/>
    <w:rsid w:val="00264D17"/>
    <w:rsid w:val="002655D1"/>
    <w:rsid w:val="0026616C"/>
    <w:rsid w:val="00267B0B"/>
    <w:rsid w:val="002719AD"/>
    <w:rsid w:val="002730A3"/>
    <w:rsid w:val="0027318D"/>
    <w:rsid w:val="00274330"/>
    <w:rsid w:val="00274B8A"/>
    <w:rsid w:val="002759EF"/>
    <w:rsid w:val="00275A56"/>
    <w:rsid w:val="002818BE"/>
    <w:rsid w:val="00281B13"/>
    <w:rsid w:val="0028249A"/>
    <w:rsid w:val="00284694"/>
    <w:rsid w:val="00284D13"/>
    <w:rsid w:val="00286276"/>
    <w:rsid w:val="00287ABD"/>
    <w:rsid w:val="00290629"/>
    <w:rsid w:val="002928F9"/>
    <w:rsid w:val="00295F85"/>
    <w:rsid w:val="002964FF"/>
    <w:rsid w:val="0029793A"/>
    <w:rsid w:val="002A0A5A"/>
    <w:rsid w:val="002A15B9"/>
    <w:rsid w:val="002A2AE1"/>
    <w:rsid w:val="002A374B"/>
    <w:rsid w:val="002A51AF"/>
    <w:rsid w:val="002A5618"/>
    <w:rsid w:val="002A571D"/>
    <w:rsid w:val="002A7184"/>
    <w:rsid w:val="002A73E7"/>
    <w:rsid w:val="002A7D68"/>
    <w:rsid w:val="002B0145"/>
    <w:rsid w:val="002B3E19"/>
    <w:rsid w:val="002B3E57"/>
    <w:rsid w:val="002B5532"/>
    <w:rsid w:val="002B5CF9"/>
    <w:rsid w:val="002B5FDF"/>
    <w:rsid w:val="002C0722"/>
    <w:rsid w:val="002C1774"/>
    <w:rsid w:val="002C2271"/>
    <w:rsid w:val="002C4883"/>
    <w:rsid w:val="002C4FEB"/>
    <w:rsid w:val="002C6412"/>
    <w:rsid w:val="002C73F9"/>
    <w:rsid w:val="002D0004"/>
    <w:rsid w:val="002D14C8"/>
    <w:rsid w:val="002D2338"/>
    <w:rsid w:val="002D3471"/>
    <w:rsid w:val="002D35ED"/>
    <w:rsid w:val="002D4154"/>
    <w:rsid w:val="002D4341"/>
    <w:rsid w:val="002D4E20"/>
    <w:rsid w:val="002D67BA"/>
    <w:rsid w:val="002D733A"/>
    <w:rsid w:val="002D74FF"/>
    <w:rsid w:val="002D7AF1"/>
    <w:rsid w:val="002E058A"/>
    <w:rsid w:val="002E1169"/>
    <w:rsid w:val="002E2A57"/>
    <w:rsid w:val="002E35C2"/>
    <w:rsid w:val="002E59C1"/>
    <w:rsid w:val="002E7229"/>
    <w:rsid w:val="002E7665"/>
    <w:rsid w:val="002E78EA"/>
    <w:rsid w:val="002F411E"/>
    <w:rsid w:val="00301777"/>
    <w:rsid w:val="00302F56"/>
    <w:rsid w:val="003032EA"/>
    <w:rsid w:val="00303C42"/>
    <w:rsid w:val="00305522"/>
    <w:rsid w:val="00306694"/>
    <w:rsid w:val="00310876"/>
    <w:rsid w:val="003116CF"/>
    <w:rsid w:val="00312D85"/>
    <w:rsid w:val="0031396D"/>
    <w:rsid w:val="00314F1A"/>
    <w:rsid w:val="0031515A"/>
    <w:rsid w:val="00316A23"/>
    <w:rsid w:val="00320F6E"/>
    <w:rsid w:val="00322BAC"/>
    <w:rsid w:val="003232AB"/>
    <w:rsid w:val="00323A48"/>
    <w:rsid w:val="00324351"/>
    <w:rsid w:val="0032554B"/>
    <w:rsid w:val="0032609F"/>
    <w:rsid w:val="00332B2D"/>
    <w:rsid w:val="003332CE"/>
    <w:rsid w:val="00334D65"/>
    <w:rsid w:val="003358D0"/>
    <w:rsid w:val="0033603A"/>
    <w:rsid w:val="00336E0D"/>
    <w:rsid w:val="00337E11"/>
    <w:rsid w:val="003419E3"/>
    <w:rsid w:val="00341D3F"/>
    <w:rsid w:val="00344377"/>
    <w:rsid w:val="003456B2"/>
    <w:rsid w:val="00345BBE"/>
    <w:rsid w:val="0034651E"/>
    <w:rsid w:val="00347292"/>
    <w:rsid w:val="0035048E"/>
    <w:rsid w:val="00350CAC"/>
    <w:rsid w:val="0035279B"/>
    <w:rsid w:val="003544D9"/>
    <w:rsid w:val="00356315"/>
    <w:rsid w:val="00357823"/>
    <w:rsid w:val="00360B84"/>
    <w:rsid w:val="0036170E"/>
    <w:rsid w:val="003620F6"/>
    <w:rsid w:val="00366D0C"/>
    <w:rsid w:val="003674F8"/>
    <w:rsid w:val="00372FBD"/>
    <w:rsid w:val="00373CB0"/>
    <w:rsid w:val="00374C73"/>
    <w:rsid w:val="00374CFE"/>
    <w:rsid w:val="00375604"/>
    <w:rsid w:val="00380783"/>
    <w:rsid w:val="00381398"/>
    <w:rsid w:val="00381E53"/>
    <w:rsid w:val="00387032"/>
    <w:rsid w:val="00391B36"/>
    <w:rsid w:val="00392032"/>
    <w:rsid w:val="00392A58"/>
    <w:rsid w:val="003930B5"/>
    <w:rsid w:val="00396EFD"/>
    <w:rsid w:val="00397F81"/>
    <w:rsid w:val="003A0093"/>
    <w:rsid w:val="003A1486"/>
    <w:rsid w:val="003A27A7"/>
    <w:rsid w:val="003A38C1"/>
    <w:rsid w:val="003A3DE8"/>
    <w:rsid w:val="003B1CDA"/>
    <w:rsid w:val="003B3115"/>
    <w:rsid w:val="003B560C"/>
    <w:rsid w:val="003B5D43"/>
    <w:rsid w:val="003B62ED"/>
    <w:rsid w:val="003B6D7D"/>
    <w:rsid w:val="003B6FD7"/>
    <w:rsid w:val="003C0469"/>
    <w:rsid w:val="003C04FC"/>
    <w:rsid w:val="003C1723"/>
    <w:rsid w:val="003C26E5"/>
    <w:rsid w:val="003C3402"/>
    <w:rsid w:val="003C3886"/>
    <w:rsid w:val="003C408A"/>
    <w:rsid w:val="003C45D5"/>
    <w:rsid w:val="003C589D"/>
    <w:rsid w:val="003C58A6"/>
    <w:rsid w:val="003C75FB"/>
    <w:rsid w:val="003D16F8"/>
    <w:rsid w:val="003D3470"/>
    <w:rsid w:val="003D37FF"/>
    <w:rsid w:val="003D4505"/>
    <w:rsid w:val="003D610A"/>
    <w:rsid w:val="003D7453"/>
    <w:rsid w:val="003D789E"/>
    <w:rsid w:val="003D7AC7"/>
    <w:rsid w:val="003E3569"/>
    <w:rsid w:val="003E3B03"/>
    <w:rsid w:val="003E3E51"/>
    <w:rsid w:val="003E5014"/>
    <w:rsid w:val="003E585B"/>
    <w:rsid w:val="003E601B"/>
    <w:rsid w:val="003E6926"/>
    <w:rsid w:val="003E6B20"/>
    <w:rsid w:val="003E6CAD"/>
    <w:rsid w:val="003F0657"/>
    <w:rsid w:val="003F0BA7"/>
    <w:rsid w:val="003F175F"/>
    <w:rsid w:val="003F4358"/>
    <w:rsid w:val="003F499B"/>
    <w:rsid w:val="003F50B1"/>
    <w:rsid w:val="00403E8F"/>
    <w:rsid w:val="00405BB1"/>
    <w:rsid w:val="0040631F"/>
    <w:rsid w:val="00406ECB"/>
    <w:rsid w:val="004101D2"/>
    <w:rsid w:val="004117D2"/>
    <w:rsid w:val="00411985"/>
    <w:rsid w:val="00412918"/>
    <w:rsid w:val="00412DC9"/>
    <w:rsid w:val="00414BD9"/>
    <w:rsid w:val="004150AF"/>
    <w:rsid w:val="00415CA0"/>
    <w:rsid w:val="00416637"/>
    <w:rsid w:val="0042043B"/>
    <w:rsid w:val="004221CE"/>
    <w:rsid w:val="00422A2F"/>
    <w:rsid w:val="0042371B"/>
    <w:rsid w:val="00423E03"/>
    <w:rsid w:val="0042470A"/>
    <w:rsid w:val="00424C0E"/>
    <w:rsid w:val="00424D2F"/>
    <w:rsid w:val="00427642"/>
    <w:rsid w:val="00431889"/>
    <w:rsid w:val="00432772"/>
    <w:rsid w:val="00433A5E"/>
    <w:rsid w:val="00434AF5"/>
    <w:rsid w:val="00435139"/>
    <w:rsid w:val="00436173"/>
    <w:rsid w:val="00436E20"/>
    <w:rsid w:val="0043701B"/>
    <w:rsid w:val="00437128"/>
    <w:rsid w:val="00441E57"/>
    <w:rsid w:val="00442022"/>
    <w:rsid w:val="00442F6F"/>
    <w:rsid w:val="004436B6"/>
    <w:rsid w:val="00443B32"/>
    <w:rsid w:val="004467F1"/>
    <w:rsid w:val="00447484"/>
    <w:rsid w:val="004476D1"/>
    <w:rsid w:val="00447CFF"/>
    <w:rsid w:val="00452764"/>
    <w:rsid w:val="00455C0D"/>
    <w:rsid w:val="0045773A"/>
    <w:rsid w:val="00457B59"/>
    <w:rsid w:val="00457C80"/>
    <w:rsid w:val="00462B78"/>
    <w:rsid w:val="00471D4D"/>
    <w:rsid w:val="00471F6B"/>
    <w:rsid w:val="00473BF7"/>
    <w:rsid w:val="00474272"/>
    <w:rsid w:val="00474668"/>
    <w:rsid w:val="0047468D"/>
    <w:rsid w:val="00475071"/>
    <w:rsid w:val="0047668D"/>
    <w:rsid w:val="00480FEF"/>
    <w:rsid w:val="00481BF5"/>
    <w:rsid w:val="0048261F"/>
    <w:rsid w:val="00482D5B"/>
    <w:rsid w:val="0048451D"/>
    <w:rsid w:val="00486B86"/>
    <w:rsid w:val="00486FD3"/>
    <w:rsid w:val="00490465"/>
    <w:rsid w:val="004936CB"/>
    <w:rsid w:val="00493FD9"/>
    <w:rsid w:val="00495FC7"/>
    <w:rsid w:val="004964D9"/>
    <w:rsid w:val="0049799F"/>
    <w:rsid w:val="004A1731"/>
    <w:rsid w:val="004A3D66"/>
    <w:rsid w:val="004A4BF5"/>
    <w:rsid w:val="004B0663"/>
    <w:rsid w:val="004B66B9"/>
    <w:rsid w:val="004B6904"/>
    <w:rsid w:val="004B73B8"/>
    <w:rsid w:val="004C011A"/>
    <w:rsid w:val="004C196E"/>
    <w:rsid w:val="004C4359"/>
    <w:rsid w:val="004C49F5"/>
    <w:rsid w:val="004C5BFB"/>
    <w:rsid w:val="004C6837"/>
    <w:rsid w:val="004C6C15"/>
    <w:rsid w:val="004D1263"/>
    <w:rsid w:val="004D2BFF"/>
    <w:rsid w:val="004D3E3B"/>
    <w:rsid w:val="004D4377"/>
    <w:rsid w:val="004D5DA6"/>
    <w:rsid w:val="004D6C4D"/>
    <w:rsid w:val="004D791A"/>
    <w:rsid w:val="004D79A6"/>
    <w:rsid w:val="004E0C8B"/>
    <w:rsid w:val="004E2F0D"/>
    <w:rsid w:val="004E3523"/>
    <w:rsid w:val="004E3596"/>
    <w:rsid w:val="004E3773"/>
    <w:rsid w:val="004E5B3A"/>
    <w:rsid w:val="004E7352"/>
    <w:rsid w:val="004E7A77"/>
    <w:rsid w:val="004F00CE"/>
    <w:rsid w:val="004F0B14"/>
    <w:rsid w:val="004F3770"/>
    <w:rsid w:val="004F596C"/>
    <w:rsid w:val="004F5D9C"/>
    <w:rsid w:val="00502734"/>
    <w:rsid w:val="00502E50"/>
    <w:rsid w:val="00504410"/>
    <w:rsid w:val="00504ADE"/>
    <w:rsid w:val="00505876"/>
    <w:rsid w:val="00506201"/>
    <w:rsid w:val="00507BF0"/>
    <w:rsid w:val="00507D69"/>
    <w:rsid w:val="0051018D"/>
    <w:rsid w:val="005101DD"/>
    <w:rsid w:val="00511BFD"/>
    <w:rsid w:val="00511FF2"/>
    <w:rsid w:val="0051370A"/>
    <w:rsid w:val="00513E3E"/>
    <w:rsid w:val="00515426"/>
    <w:rsid w:val="00516658"/>
    <w:rsid w:val="00516C0D"/>
    <w:rsid w:val="00517554"/>
    <w:rsid w:val="00517F55"/>
    <w:rsid w:val="00520935"/>
    <w:rsid w:val="00520AA3"/>
    <w:rsid w:val="00522A4B"/>
    <w:rsid w:val="00523349"/>
    <w:rsid w:val="00523F20"/>
    <w:rsid w:val="00524806"/>
    <w:rsid w:val="005279B3"/>
    <w:rsid w:val="00527A40"/>
    <w:rsid w:val="005312E3"/>
    <w:rsid w:val="00532931"/>
    <w:rsid w:val="00532EA3"/>
    <w:rsid w:val="00537D86"/>
    <w:rsid w:val="005412A2"/>
    <w:rsid w:val="00542FF5"/>
    <w:rsid w:val="00543148"/>
    <w:rsid w:val="00545CFF"/>
    <w:rsid w:val="00545F9E"/>
    <w:rsid w:val="005463A2"/>
    <w:rsid w:val="00546DF7"/>
    <w:rsid w:val="005503A5"/>
    <w:rsid w:val="005535BE"/>
    <w:rsid w:val="00553E08"/>
    <w:rsid w:val="00555361"/>
    <w:rsid w:val="005563DA"/>
    <w:rsid w:val="00556A3C"/>
    <w:rsid w:val="005578BB"/>
    <w:rsid w:val="00561170"/>
    <w:rsid w:val="0056137A"/>
    <w:rsid w:val="005661F2"/>
    <w:rsid w:val="00567B23"/>
    <w:rsid w:val="0057053B"/>
    <w:rsid w:val="0057260B"/>
    <w:rsid w:val="00573B2F"/>
    <w:rsid w:val="005747AF"/>
    <w:rsid w:val="005768A4"/>
    <w:rsid w:val="00576C93"/>
    <w:rsid w:val="00581922"/>
    <w:rsid w:val="00582A0F"/>
    <w:rsid w:val="00582D16"/>
    <w:rsid w:val="0058630D"/>
    <w:rsid w:val="00586467"/>
    <w:rsid w:val="005903DA"/>
    <w:rsid w:val="00590625"/>
    <w:rsid w:val="00591862"/>
    <w:rsid w:val="00593437"/>
    <w:rsid w:val="00594FB5"/>
    <w:rsid w:val="005960C9"/>
    <w:rsid w:val="0059717E"/>
    <w:rsid w:val="005A0333"/>
    <w:rsid w:val="005A1961"/>
    <w:rsid w:val="005A1EAC"/>
    <w:rsid w:val="005A289E"/>
    <w:rsid w:val="005A2DF2"/>
    <w:rsid w:val="005A4DF8"/>
    <w:rsid w:val="005A5791"/>
    <w:rsid w:val="005A745D"/>
    <w:rsid w:val="005A7513"/>
    <w:rsid w:val="005B0178"/>
    <w:rsid w:val="005B31C1"/>
    <w:rsid w:val="005B64DD"/>
    <w:rsid w:val="005B78F3"/>
    <w:rsid w:val="005C213F"/>
    <w:rsid w:val="005C25AE"/>
    <w:rsid w:val="005C4438"/>
    <w:rsid w:val="005C48B1"/>
    <w:rsid w:val="005C57F2"/>
    <w:rsid w:val="005C5850"/>
    <w:rsid w:val="005C586D"/>
    <w:rsid w:val="005C6E2C"/>
    <w:rsid w:val="005C7658"/>
    <w:rsid w:val="005C771D"/>
    <w:rsid w:val="005D08C8"/>
    <w:rsid w:val="005D0BB7"/>
    <w:rsid w:val="005D191F"/>
    <w:rsid w:val="005D2464"/>
    <w:rsid w:val="005D30AF"/>
    <w:rsid w:val="005D3F7F"/>
    <w:rsid w:val="005D3F94"/>
    <w:rsid w:val="005D5207"/>
    <w:rsid w:val="005E00BA"/>
    <w:rsid w:val="005E13C3"/>
    <w:rsid w:val="005E2EE8"/>
    <w:rsid w:val="005E43A2"/>
    <w:rsid w:val="005E51AA"/>
    <w:rsid w:val="005E6093"/>
    <w:rsid w:val="005E7BC7"/>
    <w:rsid w:val="005F2147"/>
    <w:rsid w:val="005F29C5"/>
    <w:rsid w:val="005F2A36"/>
    <w:rsid w:val="005F403E"/>
    <w:rsid w:val="005F42B9"/>
    <w:rsid w:val="005F43FE"/>
    <w:rsid w:val="005F4D74"/>
    <w:rsid w:val="005F6033"/>
    <w:rsid w:val="005F7D46"/>
    <w:rsid w:val="006002CE"/>
    <w:rsid w:val="006012E6"/>
    <w:rsid w:val="006014FB"/>
    <w:rsid w:val="00601E04"/>
    <w:rsid w:val="006023B9"/>
    <w:rsid w:val="00602413"/>
    <w:rsid w:val="00604158"/>
    <w:rsid w:val="00604224"/>
    <w:rsid w:val="00606AC9"/>
    <w:rsid w:val="0061247C"/>
    <w:rsid w:val="00612663"/>
    <w:rsid w:val="0061425D"/>
    <w:rsid w:val="00615046"/>
    <w:rsid w:val="00617D9E"/>
    <w:rsid w:val="00617E3F"/>
    <w:rsid w:val="006202A4"/>
    <w:rsid w:val="006211B3"/>
    <w:rsid w:val="00623180"/>
    <w:rsid w:val="006238E8"/>
    <w:rsid w:val="00623AA5"/>
    <w:rsid w:val="00624F97"/>
    <w:rsid w:val="0062633A"/>
    <w:rsid w:val="006265A4"/>
    <w:rsid w:val="00627564"/>
    <w:rsid w:val="00627E29"/>
    <w:rsid w:val="00627F0A"/>
    <w:rsid w:val="00630460"/>
    <w:rsid w:val="00630515"/>
    <w:rsid w:val="0063112A"/>
    <w:rsid w:val="00632074"/>
    <w:rsid w:val="0063233A"/>
    <w:rsid w:val="00632828"/>
    <w:rsid w:val="00633889"/>
    <w:rsid w:val="00634E39"/>
    <w:rsid w:val="00634EFD"/>
    <w:rsid w:val="006358EB"/>
    <w:rsid w:val="0063721F"/>
    <w:rsid w:val="00637B18"/>
    <w:rsid w:val="006400C6"/>
    <w:rsid w:val="006407C3"/>
    <w:rsid w:val="00640C2E"/>
    <w:rsid w:val="00643188"/>
    <w:rsid w:val="006432A6"/>
    <w:rsid w:val="00643D9B"/>
    <w:rsid w:val="00644221"/>
    <w:rsid w:val="00645DE7"/>
    <w:rsid w:val="00646620"/>
    <w:rsid w:val="0064747F"/>
    <w:rsid w:val="0064770A"/>
    <w:rsid w:val="006500E8"/>
    <w:rsid w:val="006506CA"/>
    <w:rsid w:val="00650E8B"/>
    <w:rsid w:val="00654884"/>
    <w:rsid w:val="006548F1"/>
    <w:rsid w:val="00655A88"/>
    <w:rsid w:val="00656DF0"/>
    <w:rsid w:val="006616B2"/>
    <w:rsid w:val="006621C9"/>
    <w:rsid w:val="00662C89"/>
    <w:rsid w:val="00663134"/>
    <w:rsid w:val="0066398E"/>
    <w:rsid w:val="00663F19"/>
    <w:rsid w:val="0066457D"/>
    <w:rsid w:val="00664639"/>
    <w:rsid w:val="00664682"/>
    <w:rsid w:val="00664B1B"/>
    <w:rsid w:val="00665686"/>
    <w:rsid w:val="00665A8D"/>
    <w:rsid w:val="00665CCE"/>
    <w:rsid w:val="006700D4"/>
    <w:rsid w:val="00670551"/>
    <w:rsid w:val="00671356"/>
    <w:rsid w:val="00671F29"/>
    <w:rsid w:val="006723CA"/>
    <w:rsid w:val="0067317F"/>
    <w:rsid w:val="00674025"/>
    <w:rsid w:val="006747A6"/>
    <w:rsid w:val="00676309"/>
    <w:rsid w:val="00677709"/>
    <w:rsid w:val="00685758"/>
    <w:rsid w:val="006857E7"/>
    <w:rsid w:val="00685E85"/>
    <w:rsid w:val="0068766F"/>
    <w:rsid w:val="00696E06"/>
    <w:rsid w:val="0069732B"/>
    <w:rsid w:val="006A1445"/>
    <w:rsid w:val="006A1E2D"/>
    <w:rsid w:val="006A3243"/>
    <w:rsid w:val="006A32FD"/>
    <w:rsid w:val="006A3957"/>
    <w:rsid w:val="006A3D19"/>
    <w:rsid w:val="006A4D01"/>
    <w:rsid w:val="006A6613"/>
    <w:rsid w:val="006B1F69"/>
    <w:rsid w:val="006B23A9"/>
    <w:rsid w:val="006B277F"/>
    <w:rsid w:val="006B4FE1"/>
    <w:rsid w:val="006B50EE"/>
    <w:rsid w:val="006B5D02"/>
    <w:rsid w:val="006C06E5"/>
    <w:rsid w:val="006C1E49"/>
    <w:rsid w:val="006C54CD"/>
    <w:rsid w:val="006C56EF"/>
    <w:rsid w:val="006C6A10"/>
    <w:rsid w:val="006C7EEF"/>
    <w:rsid w:val="006D1C13"/>
    <w:rsid w:val="006D1DD4"/>
    <w:rsid w:val="006D317F"/>
    <w:rsid w:val="006D35CD"/>
    <w:rsid w:val="006D42BE"/>
    <w:rsid w:val="006D4758"/>
    <w:rsid w:val="006D5909"/>
    <w:rsid w:val="006D5C61"/>
    <w:rsid w:val="006D6D43"/>
    <w:rsid w:val="006D756B"/>
    <w:rsid w:val="006E136B"/>
    <w:rsid w:val="006E1457"/>
    <w:rsid w:val="006E4CF0"/>
    <w:rsid w:val="006E573A"/>
    <w:rsid w:val="006E57FD"/>
    <w:rsid w:val="006F0359"/>
    <w:rsid w:val="006F04B6"/>
    <w:rsid w:val="006F0DD6"/>
    <w:rsid w:val="006F1FB7"/>
    <w:rsid w:val="006F4A2B"/>
    <w:rsid w:val="006F5092"/>
    <w:rsid w:val="006F6CFC"/>
    <w:rsid w:val="006F7F23"/>
    <w:rsid w:val="00700F89"/>
    <w:rsid w:val="00701191"/>
    <w:rsid w:val="00703888"/>
    <w:rsid w:val="00703DB3"/>
    <w:rsid w:val="00704329"/>
    <w:rsid w:val="007046E8"/>
    <w:rsid w:val="00704CA1"/>
    <w:rsid w:val="0070605E"/>
    <w:rsid w:val="00706166"/>
    <w:rsid w:val="00706E7F"/>
    <w:rsid w:val="007071BB"/>
    <w:rsid w:val="00707A9F"/>
    <w:rsid w:val="007103CE"/>
    <w:rsid w:val="007108F5"/>
    <w:rsid w:val="00711892"/>
    <w:rsid w:val="00716409"/>
    <w:rsid w:val="007166A0"/>
    <w:rsid w:val="00716D63"/>
    <w:rsid w:val="00717445"/>
    <w:rsid w:val="0072106B"/>
    <w:rsid w:val="00721249"/>
    <w:rsid w:val="00722986"/>
    <w:rsid w:val="00723A1E"/>
    <w:rsid w:val="0072495B"/>
    <w:rsid w:val="007279A6"/>
    <w:rsid w:val="007301BF"/>
    <w:rsid w:val="00732225"/>
    <w:rsid w:val="00732F5B"/>
    <w:rsid w:val="007353B3"/>
    <w:rsid w:val="007360ED"/>
    <w:rsid w:val="00737152"/>
    <w:rsid w:val="00737A48"/>
    <w:rsid w:val="007402CA"/>
    <w:rsid w:val="007410AA"/>
    <w:rsid w:val="0074123E"/>
    <w:rsid w:val="007412A9"/>
    <w:rsid w:val="00741F1A"/>
    <w:rsid w:val="00745777"/>
    <w:rsid w:val="0074709F"/>
    <w:rsid w:val="0074730B"/>
    <w:rsid w:val="00747800"/>
    <w:rsid w:val="00751287"/>
    <w:rsid w:val="00751CC6"/>
    <w:rsid w:val="00753D66"/>
    <w:rsid w:val="0075548F"/>
    <w:rsid w:val="00761D50"/>
    <w:rsid w:val="00764A9D"/>
    <w:rsid w:val="0076570A"/>
    <w:rsid w:val="00767D78"/>
    <w:rsid w:val="00770C9E"/>
    <w:rsid w:val="0077102E"/>
    <w:rsid w:val="007714FB"/>
    <w:rsid w:val="007734EF"/>
    <w:rsid w:val="00773601"/>
    <w:rsid w:val="00773824"/>
    <w:rsid w:val="007739D1"/>
    <w:rsid w:val="007745FF"/>
    <w:rsid w:val="00775A23"/>
    <w:rsid w:val="00776123"/>
    <w:rsid w:val="007762B8"/>
    <w:rsid w:val="00780A3E"/>
    <w:rsid w:val="00780EB4"/>
    <w:rsid w:val="007810D4"/>
    <w:rsid w:val="007810FF"/>
    <w:rsid w:val="00787240"/>
    <w:rsid w:val="007874AB"/>
    <w:rsid w:val="0078793E"/>
    <w:rsid w:val="00790175"/>
    <w:rsid w:val="0079021E"/>
    <w:rsid w:val="00791CD7"/>
    <w:rsid w:val="00791CE8"/>
    <w:rsid w:val="00793204"/>
    <w:rsid w:val="00793C1D"/>
    <w:rsid w:val="00793D28"/>
    <w:rsid w:val="00795463"/>
    <w:rsid w:val="0079550A"/>
    <w:rsid w:val="007972EC"/>
    <w:rsid w:val="007A18EB"/>
    <w:rsid w:val="007A1B21"/>
    <w:rsid w:val="007A4EC3"/>
    <w:rsid w:val="007A63D4"/>
    <w:rsid w:val="007A7197"/>
    <w:rsid w:val="007A7EBE"/>
    <w:rsid w:val="007A7EF5"/>
    <w:rsid w:val="007B1EAB"/>
    <w:rsid w:val="007B33E7"/>
    <w:rsid w:val="007B3F51"/>
    <w:rsid w:val="007B4204"/>
    <w:rsid w:val="007B46CC"/>
    <w:rsid w:val="007B4A91"/>
    <w:rsid w:val="007B5B14"/>
    <w:rsid w:val="007B5D43"/>
    <w:rsid w:val="007B7BAB"/>
    <w:rsid w:val="007B7FB8"/>
    <w:rsid w:val="007C1677"/>
    <w:rsid w:val="007C1685"/>
    <w:rsid w:val="007C1837"/>
    <w:rsid w:val="007C45B5"/>
    <w:rsid w:val="007C58DD"/>
    <w:rsid w:val="007C6B14"/>
    <w:rsid w:val="007C79E1"/>
    <w:rsid w:val="007D14EB"/>
    <w:rsid w:val="007D1B92"/>
    <w:rsid w:val="007D62B6"/>
    <w:rsid w:val="007D652B"/>
    <w:rsid w:val="007D6DB3"/>
    <w:rsid w:val="007D7B5F"/>
    <w:rsid w:val="007E0821"/>
    <w:rsid w:val="007E13B6"/>
    <w:rsid w:val="007E35C2"/>
    <w:rsid w:val="007E35EB"/>
    <w:rsid w:val="007E3A71"/>
    <w:rsid w:val="007E71C0"/>
    <w:rsid w:val="007F08CB"/>
    <w:rsid w:val="007F190A"/>
    <w:rsid w:val="007F3A75"/>
    <w:rsid w:val="007F3D54"/>
    <w:rsid w:val="007F4AC9"/>
    <w:rsid w:val="007F4F76"/>
    <w:rsid w:val="007F68C9"/>
    <w:rsid w:val="007F7826"/>
    <w:rsid w:val="008023C4"/>
    <w:rsid w:val="00803BC9"/>
    <w:rsid w:val="00805B06"/>
    <w:rsid w:val="0080619E"/>
    <w:rsid w:val="00806398"/>
    <w:rsid w:val="008077B8"/>
    <w:rsid w:val="0081051A"/>
    <w:rsid w:val="0081057E"/>
    <w:rsid w:val="008113E9"/>
    <w:rsid w:val="0081371E"/>
    <w:rsid w:val="00813FC8"/>
    <w:rsid w:val="00815112"/>
    <w:rsid w:val="00816BDC"/>
    <w:rsid w:val="008173A1"/>
    <w:rsid w:val="00823D5D"/>
    <w:rsid w:val="00824151"/>
    <w:rsid w:val="008247EE"/>
    <w:rsid w:val="008254FD"/>
    <w:rsid w:val="0082562B"/>
    <w:rsid w:val="00825CDE"/>
    <w:rsid w:val="00825DB6"/>
    <w:rsid w:val="00830253"/>
    <w:rsid w:val="008330BC"/>
    <w:rsid w:val="00835CD5"/>
    <w:rsid w:val="00836388"/>
    <w:rsid w:val="00837E58"/>
    <w:rsid w:val="0084066C"/>
    <w:rsid w:val="00840C7B"/>
    <w:rsid w:val="008411D2"/>
    <w:rsid w:val="00842A46"/>
    <w:rsid w:val="00845754"/>
    <w:rsid w:val="0084581C"/>
    <w:rsid w:val="00846810"/>
    <w:rsid w:val="00851A1A"/>
    <w:rsid w:val="00851EB5"/>
    <w:rsid w:val="008540E0"/>
    <w:rsid w:val="00860989"/>
    <w:rsid w:val="008614E0"/>
    <w:rsid w:val="00862528"/>
    <w:rsid w:val="00863637"/>
    <w:rsid w:val="008644CB"/>
    <w:rsid w:val="00864B8A"/>
    <w:rsid w:val="008755E4"/>
    <w:rsid w:val="00876FA4"/>
    <w:rsid w:val="00880625"/>
    <w:rsid w:val="00880822"/>
    <w:rsid w:val="00881570"/>
    <w:rsid w:val="00885A34"/>
    <w:rsid w:val="00885C2C"/>
    <w:rsid w:val="008873B6"/>
    <w:rsid w:val="00890D28"/>
    <w:rsid w:val="00891926"/>
    <w:rsid w:val="00893502"/>
    <w:rsid w:val="00895B4B"/>
    <w:rsid w:val="00895D36"/>
    <w:rsid w:val="00895E43"/>
    <w:rsid w:val="00896A09"/>
    <w:rsid w:val="00896B70"/>
    <w:rsid w:val="00897B7F"/>
    <w:rsid w:val="008A19B4"/>
    <w:rsid w:val="008A3664"/>
    <w:rsid w:val="008A577A"/>
    <w:rsid w:val="008A679D"/>
    <w:rsid w:val="008B0759"/>
    <w:rsid w:val="008B2979"/>
    <w:rsid w:val="008B2ADB"/>
    <w:rsid w:val="008B4604"/>
    <w:rsid w:val="008B4E8E"/>
    <w:rsid w:val="008B64A1"/>
    <w:rsid w:val="008B6BF3"/>
    <w:rsid w:val="008C070D"/>
    <w:rsid w:val="008C0ACD"/>
    <w:rsid w:val="008C419B"/>
    <w:rsid w:val="008C5249"/>
    <w:rsid w:val="008C5770"/>
    <w:rsid w:val="008C5F55"/>
    <w:rsid w:val="008C7934"/>
    <w:rsid w:val="008C7C9E"/>
    <w:rsid w:val="008C7E76"/>
    <w:rsid w:val="008D38AA"/>
    <w:rsid w:val="008D43C2"/>
    <w:rsid w:val="008D6441"/>
    <w:rsid w:val="008D6573"/>
    <w:rsid w:val="008E0E22"/>
    <w:rsid w:val="008E1DBF"/>
    <w:rsid w:val="008E5196"/>
    <w:rsid w:val="008E6BD0"/>
    <w:rsid w:val="008F0FE3"/>
    <w:rsid w:val="008F12A1"/>
    <w:rsid w:val="008F179A"/>
    <w:rsid w:val="008F4804"/>
    <w:rsid w:val="008F534E"/>
    <w:rsid w:val="009003D2"/>
    <w:rsid w:val="00900962"/>
    <w:rsid w:val="0090188F"/>
    <w:rsid w:val="009035CF"/>
    <w:rsid w:val="009037A3"/>
    <w:rsid w:val="00905768"/>
    <w:rsid w:val="00907E3A"/>
    <w:rsid w:val="00912143"/>
    <w:rsid w:val="009127C0"/>
    <w:rsid w:val="00915374"/>
    <w:rsid w:val="00915EC7"/>
    <w:rsid w:val="00920781"/>
    <w:rsid w:val="0092165B"/>
    <w:rsid w:val="00921CC0"/>
    <w:rsid w:val="00923A41"/>
    <w:rsid w:val="009255E4"/>
    <w:rsid w:val="00926369"/>
    <w:rsid w:val="00926E36"/>
    <w:rsid w:val="00931E3F"/>
    <w:rsid w:val="0093228D"/>
    <w:rsid w:val="009332B6"/>
    <w:rsid w:val="00936F03"/>
    <w:rsid w:val="00937822"/>
    <w:rsid w:val="0094020C"/>
    <w:rsid w:val="00940216"/>
    <w:rsid w:val="0094245C"/>
    <w:rsid w:val="0094251D"/>
    <w:rsid w:val="009435F8"/>
    <w:rsid w:val="00943776"/>
    <w:rsid w:val="00944AB5"/>
    <w:rsid w:val="00945800"/>
    <w:rsid w:val="00945807"/>
    <w:rsid w:val="00945A9C"/>
    <w:rsid w:val="009470B2"/>
    <w:rsid w:val="00947F90"/>
    <w:rsid w:val="00950D9E"/>
    <w:rsid w:val="00951522"/>
    <w:rsid w:val="0095234B"/>
    <w:rsid w:val="00952B4C"/>
    <w:rsid w:val="00952EBB"/>
    <w:rsid w:val="00953847"/>
    <w:rsid w:val="00954F77"/>
    <w:rsid w:val="009566F7"/>
    <w:rsid w:val="00956BD7"/>
    <w:rsid w:val="0095705A"/>
    <w:rsid w:val="009576B8"/>
    <w:rsid w:val="00957B8C"/>
    <w:rsid w:val="00960BE7"/>
    <w:rsid w:val="0096140E"/>
    <w:rsid w:val="009631DB"/>
    <w:rsid w:val="00966453"/>
    <w:rsid w:val="009664A4"/>
    <w:rsid w:val="009666A7"/>
    <w:rsid w:val="009666E5"/>
    <w:rsid w:val="00966728"/>
    <w:rsid w:val="00966A5F"/>
    <w:rsid w:val="00966D0B"/>
    <w:rsid w:val="009675FB"/>
    <w:rsid w:val="00967E7B"/>
    <w:rsid w:val="00972A54"/>
    <w:rsid w:val="0097675A"/>
    <w:rsid w:val="00976FD6"/>
    <w:rsid w:val="009800B7"/>
    <w:rsid w:val="00980B15"/>
    <w:rsid w:val="00981EA3"/>
    <w:rsid w:val="00982246"/>
    <w:rsid w:val="00983779"/>
    <w:rsid w:val="00983B39"/>
    <w:rsid w:val="009846AD"/>
    <w:rsid w:val="00985259"/>
    <w:rsid w:val="00987296"/>
    <w:rsid w:val="0098762C"/>
    <w:rsid w:val="00987D10"/>
    <w:rsid w:val="00990406"/>
    <w:rsid w:val="00996CCB"/>
    <w:rsid w:val="00997C0E"/>
    <w:rsid w:val="009A0503"/>
    <w:rsid w:val="009A0707"/>
    <w:rsid w:val="009A1972"/>
    <w:rsid w:val="009A4903"/>
    <w:rsid w:val="009A6C83"/>
    <w:rsid w:val="009A7164"/>
    <w:rsid w:val="009A7657"/>
    <w:rsid w:val="009B00EB"/>
    <w:rsid w:val="009B29D1"/>
    <w:rsid w:val="009B4B33"/>
    <w:rsid w:val="009B4D02"/>
    <w:rsid w:val="009B64D8"/>
    <w:rsid w:val="009B73D1"/>
    <w:rsid w:val="009C036A"/>
    <w:rsid w:val="009C19AD"/>
    <w:rsid w:val="009C2344"/>
    <w:rsid w:val="009C333F"/>
    <w:rsid w:val="009C459F"/>
    <w:rsid w:val="009C499E"/>
    <w:rsid w:val="009C4FAB"/>
    <w:rsid w:val="009C7091"/>
    <w:rsid w:val="009C724F"/>
    <w:rsid w:val="009D3923"/>
    <w:rsid w:val="009D5D75"/>
    <w:rsid w:val="009D660F"/>
    <w:rsid w:val="009D6B39"/>
    <w:rsid w:val="009D6FE7"/>
    <w:rsid w:val="009D75BD"/>
    <w:rsid w:val="009E08A5"/>
    <w:rsid w:val="009E0B8B"/>
    <w:rsid w:val="009E492A"/>
    <w:rsid w:val="009E6863"/>
    <w:rsid w:val="009E6E1C"/>
    <w:rsid w:val="009F0AAF"/>
    <w:rsid w:val="009F1658"/>
    <w:rsid w:val="009F2D03"/>
    <w:rsid w:val="009F41B1"/>
    <w:rsid w:val="009F434B"/>
    <w:rsid w:val="009F4C51"/>
    <w:rsid w:val="009F50D7"/>
    <w:rsid w:val="009F6761"/>
    <w:rsid w:val="009F79C2"/>
    <w:rsid w:val="00A00041"/>
    <w:rsid w:val="00A0068F"/>
    <w:rsid w:val="00A007D0"/>
    <w:rsid w:val="00A00A8C"/>
    <w:rsid w:val="00A01770"/>
    <w:rsid w:val="00A026D0"/>
    <w:rsid w:val="00A0301E"/>
    <w:rsid w:val="00A046A5"/>
    <w:rsid w:val="00A049F6"/>
    <w:rsid w:val="00A12DEA"/>
    <w:rsid w:val="00A1303A"/>
    <w:rsid w:val="00A13B12"/>
    <w:rsid w:val="00A178F5"/>
    <w:rsid w:val="00A21729"/>
    <w:rsid w:val="00A22220"/>
    <w:rsid w:val="00A23B38"/>
    <w:rsid w:val="00A253B5"/>
    <w:rsid w:val="00A2665D"/>
    <w:rsid w:val="00A3009F"/>
    <w:rsid w:val="00A30506"/>
    <w:rsid w:val="00A3582D"/>
    <w:rsid w:val="00A35955"/>
    <w:rsid w:val="00A35E26"/>
    <w:rsid w:val="00A42F21"/>
    <w:rsid w:val="00A50569"/>
    <w:rsid w:val="00A52ACC"/>
    <w:rsid w:val="00A53132"/>
    <w:rsid w:val="00A54830"/>
    <w:rsid w:val="00A54C22"/>
    <w:rsid w:val="00A5793C"/>
    <w:rsid w:val="00A57E90"/>
    <w:rsid w:val="00A6091A"/>
    <w:rsid w:val="00A6154F"/>
    <w:rsid w:val="00A62EE4"/>
    <w:rsid w:val="00A65630"/>
    <w:rsid w:val="00A66BF9"/>
    <w:rsid w:val="00A66DF2"/>
    <w:rsid w:val="00A67F39"/>
    <w:rsid w:val="00A70E03"/>
    <w:rsid w:val="00A72161"/>
    <w:rsid w:val="00A73FD3"/>
    <w:rsid w:val="00A74387"/>
    <w:rsid w:val="00A7707F"/>
    <w:rsid w:val="00A77D4C"/>
    <w:rsid w:val="00A806F3"/>
    <w:rsid w:val="00A808AD"/>
    <w:rsid w:val="00A81745"/>
    <w:rsid w:val="00A828DD"/>
    <w:rsid w:val="00A832DB"/>
    <w:rsid w:val="00A8356C"/>
    <w:rsid w:val="00A83820"/>
    <w:rsid w:val="00A853B6"/>
    <w:rsid w:val="00A91A98"/>
    <w:rsid w:val="00A93346"/>
    <w:rsid w:val="00A94575"/>
    <w:rsid w:val="00A9542B"/>
    <w:rsid w:val="00A9571D"/>
    <w:rsid w:val="00A95934"/>
    <w:rsid w:val="00A96E00"/>
    <w:rsid w:val="00A97096"/>
    <w:rsid w:val="00A97DD5"/>
    <w:rsid w:val="00AA150E"/>
    <w:rsid w:val="00AA3478"/>
    <w:rsid w:val="00AA39A6"/>
    <w:rsid w:val="00AA4615"/>
    <w:rsid w:val="00AA6045"/>
    <w:rsid w:val="00AB4CD5"/>
    <w:rsid w:val="00AB4EFA"/>
    <w:rsid w:val="00AB5AF7"/>
    <w:rsid w:val="00AB5BDB"/>
    <w:rsid w:val="00AB79C9"/>
    <w:rsid w:val="00AC25A8"/>
    <w:rsid w:val="00AC37A1"/>
    <w:rsid w:val="00AC58CA"/>
    <w:rsid w:val="00AC7240"/>
    <w:rsid w:val="00AC762C"/>
    <w:rsid w:val="00AD0FF6"/>
    <w:rsid w:val="00AD1831"/>
    <w:rsid w:val="00AD1B00"/>
    <w:rsid w:val="00AD2E21"/>
    <w:rsid w:val="00AD3601"/>
    <w:rsid w:val="00AD6414"/>
    <w:rsid w:val="00AD6BCA"/>
    <w:rsid w:val="00AD7D87"/>
    <w:rsid w:val="00AD7FC6"/>
    <w:rsid w:val="00AE1BF9"/>
    <w:rsid w:val="00AE34CE"/>
    <w:rsid w:val="00AE3C58"/>
    <w:rsid w:val="00AE513A"/>
    <w:rsid w:val="00AE7146"/>
    <w:rsid w:val="00AE7A8A"/>
    <w:rsid w:val="00AF058E"/>
    <w:rsid w:val="00AF231F"/>
    <w:rsid w:val="00AF3C8E"/>
    <w:rsid w:val="00AF3F5D"/>
    <w:rsid w:val="00AF4903"/>
    <w:rsid w:val="00AF4DB1"/>
    <w:rsid w:val="00AF5F31"/>
    <w:rsid w:val="00B0048C"/>
    <w:rsid w:val="00B014E0"/>
    <w:rsid w:val="00B05148"/>
    <w:rsid w:val="00B055BD"/>
    <w:rsid w:val="00B0693C"/>
    <w:rsid w:val="00B10F66"/>
    <w:rsid w:val="00B11AE0"/>
    <w:rsid w:val="00B12CDA"/>
    <w:rsid w:val="00B133A2"/>
    <w:rsid w:val="00B13E89"/>
    <w:rsid w:val="00B13EF1"/>
    <w:rsid w:val="00B14B27"/>
    <w:rsid w:val="00B16882"/>
    <w:rsid w:val="00B17BB2"/>
    <w:rsid w:val="00B21D39"/>
    <w:rsid w:val="00B226F4"/>
    <w:rsid w:val="00B25576"/>
    <w:rsid w:val="00B258E7"/>
    <w:rsid w:val="00B26D02"/>
    <w:rsid w:val="00B27652"/>
    <w:rsid w:val="00B31A13"/>
    <w:rsid w:val="00B32BFD"/>
    <w:rsid w:val="00B33C99"/>
    <w:rsid w:val="00B34F12"/>
    <w:rsid w:val="00B3512D"/>
    <w:rsid w:val="00B35C39"/>
    <w:rsid w:val="00B37291"/>
    <w:rsid w:val="00B4188A"/>
    <w:rsid w:val="00B419DA"/>
    <w:rsid w:val="00B42B48"/>
    <w:rsid w:val="00B42EBC"/>
    <w:rsid w:val="00B43323"/>
    <w:rsid w:val="00B43DD7"/>
    <w:rsid w:val="00B44D36"/>
    <w:rsid w:val="00B4530C"/>
    <w:rsid w:val="00B4538A"/>
    <w:rsid w:val="00B51098"/>
    <w:rsid w:val="00B517EA"/>
    <w:rsid w:val="00B51951"/>
    <w:rsid w:val="00B523BE"/>
    <w:rsid w:val="00B546BF"/>
    <w:rsid w:val="00B5598D"/>
    <w:rsid w:val="00B56CA6"/>
    <w:rsid w:val="00B5780D"/>
    <w:rsid w:val="00B578C6"/>
    <w:rsid w:val="00B57A65"/>
    <w:rsid w:val="00B62B89"/>
    <w:rsid w:val="00B651FE"/>
    <w:rsid w:val="00B65611"/>
    <w:rsid w:val="00B65BA2"/>
    <w:rsid w:val="00B6655D"/>
    <w:rsid w:val="00B7031A"/>
    <w:rsid w:val="00B71BDC"/>
    <w:rsid w:val="00B72366"/>
    <w:rsid w:val="00B739C1"/>
    <w:rsid w:val="00B73D88"/>
    <w:rsid w:val="00B7434D"/>
    <w:rsid w:val="00B74C4E"/>
    <w:rsid w:val="00B74F1E"/>
    <w:rsid w:val="00B754C0"/>
    <w:rsid w:val="00B76A18"/>
    <w:rsid w:val="00B807E8"/>
    <w:rsid w:val="00B81618"/>
    <w:rsid w:val="00B81BAA"/>
    <w:rsid w:val="00B82534"/>
    <w:rsid w:val="00B82555"/>
    <w:rsid w:val="00B833C1"/>
    <w:rsid w:val="00B83B7A"/>
    <w:rsid w:val="00B84BE4"/>
    <w:rsid w:val="00B85ED1"/>
    <w:rsid w:val="00B87595"/>
    <w:rsid w:val="00B92871"/>
    <w:rsid w:val="00B93C67"/>
    <w:rsid w:val="00B95442"/>
    <w:rsid w:val="00B961C2"/>
    <w:rsid w:val="00B96932"/>
    <w:rsid w:val="00B97848"/>
    <w:rsid w:val="00BA2D22"/>
    <w:rsid w:val="00BA392E"/>
    <w:rsid w:val="00BA3F89"/>
    <w:rsid w:val="00BA4E1A"/>
    <w:rsid w:val="00BA683F"/>
    <w:rsid w:val="00BB09A3"/>
    <w:rsid w:val="00BB1CD9"/>
    <w:rsid w:val="00BB513E"/>
    <w:rsid w:val="00BB5AED"/>
    <w:rsid w:val="00BB6760"/>
    <w:rsid w:val="00BB6BF6"/>
    <w:rsid w:val="00BB6EAD"/>
    <w:rsid w:val="00BB7E50"/>
    <w:rsid w:val="00BC145F"/>
    <w:rsid w:val="00BC5534"/>
    <w:rsid w:val="00BC5AA9"/>
    <w:rsid w:val="00BC6749"/>
    <w:rsid w:val="00BD0466"/>
    <w:rsid w:val="00BD1707"/>
    <w:rsid w:val="00BD282E"/>
    <w:rsid w:val="00BD3778"/>
    <w:rsid w:val="00BD454F"/>
    <w:rsid w:val="00BD61C4"/>
    <w:rsid w:val="00BD66C2"/>
    <w:rsid w:val="00BE032F"/>
    <w:rsid w:val="00BE0D5C"/>
    <w:rsid w:val="00BE27BF"/>
    <w:rsid w:val="00BE4A7B"/>
    <w:rsid w:val="00BE62D7"/>
    <w:rsid w:val="00BE6CEB"/>
    <w:rsid w:val="00BF0644"/>
    <w:rsid w:val="00BF108A"/>
    <w:rsid w:val="00BF1158"/>
    <w:rsid w:val="00BF1AF0"/>
    <w:rsid w:val="00BF371A"/>
    <w:rsid w:val="00BF43AB"/>
    <w:rsid w:val="00BF4F58"/>
    <w:rsid w:val="00BF6D61"/>
    <w:rsid w:val="00BF72B8"/>
    <w:rsid w:val="00C005AA"/>
    <w:rsid w:val="00C01F4D"/>
    <w:rsid w:val="00C02954"/>
    <w:rsid w:val="00C04C6F"/>
    <w:rsid w:val="00C04E83"/>
    <w:rsid w:val="00C143E1"/>
    <w:rsid w:val="00C17291"/>
    <w:rsid w:val="00C212FE"/>
    <w:rsid w:val="00C219D3"/>
    <w:rsid w:val="00C21FD8"/>
    <w:rsid w:val="00C23139"/>
    <w:rsid w:val="00C2414F"/>
    <w:rsid w:val="00C27FA3"/>
    <w:rsid w:val="00C31670"/>
    <w:rsid w:val="00C3226D"/>
    <w:rsid w:val="00C336C7"/>
    <w:rsid w:val="00C34400"/>
    <w:rsid w:val="00C351DD"/>
    <w:rsid w:val="00C36875"/>
    <w:rsid w:val="00C36D59"/>
    <w:rsid w:val="00C430CB"/>
    <w:rsid w:val="00C44A8A"/>
    <w:rsid w:val="00C45247"/>
    <w:rsid w:val="00C454DB"/>
    <w:rsid w:val="00C46841"/>
    <w:rsid w:val="00C4729A"/>
    <w:rsid w:val="00C5079F"/>
    <w:rsid w:val="00C50E28"/>
    <w:rsid w:val="00C51260"/>
    <w:rsid w:val="00C5131F"/>
    <w:rsid w:val="00C51A17"/>
    <w:rsid w:val="00C521E7"/>
    <w:rsid w:val="00C52AEC"/>
    <w:rsid w:val="00C572CD"/>
    <w:rsid w:val="00C57F5E"/>
    <w:rsid w:val="00C60F3E"/>
    <w:rsid w:val="00C6161F"/>
    <w:rsid w:val="00C6491D"/>
    <w:rsid w:val="00C6563D"/>
    <w:rsid w:val="00C6589E"/>
    <w:rsid w:val="00C65BB9"/>
    <w:rsid w:val="00C67DFC"/>
    <w:rsid w:val="00C7246E"/>
    <w:rsid w:val="00C72BEE"/>
    <w:rsid w:val="00C72C23"/>
    <w:rsid w:val="00C745E4"/>
    <w:rsid w:val="00C7508E"/>
    <w:rsid w:val="00C75FAB"/>
    <w:rsid w:val="00C76621"/>
    <w:rsid w:val="00C76654"/>
    <w:rsid w:val="00C76E9D"/>
    <w:rsid w:val="00C77B47"/>
    <w:rsid w:val="00C81302"/>
    <w:rsid w:val="00C8375E"/>
    <w:rsid w:val="00C838A8"/>
    <w:rsid w:val="00C8529C"/>
    <w:rsid w:val="00C85532"/>
    <w:rsid w:val="00C862DC"/>
    <w:rsid w:val="00C86495"/>
    <w:rsid w:val="00C87A98"/>
    <w:rsid w:val="00C93446"/>
    <w:rsid w:val="00C93D3C"/>
    <w:rsid w:val="00C95B21"/>
    <w:rsid w:val="00C96D94"/>
    <w:rsid w:val="00CA0347"/>
    <w:rsid w:val="00CA1D75"/>
    <w:rsid w:val="00CA3292"/>
    <w:rsid w:val="00CA4C5A"/>
    <w:rsid w:val="00CA4F95"/>
    <w:rsid w:val="00CA6142"/>
    <w:rsid w:val="00CA61E7"/>
    <w:rsid w:val="00CA6380"/>
    <w:rsid w:val="00CA7AE8"/>
    <w:rsid w:val="00CB01AF"/>
    <w:rsid w:val="00CB134A"/>
    <w:rsid w:val="00CB1C6B"/>
    <w:rsid w:val="00CB242B"/>
    <w:rsid w:val="00CB260F"/>
    <w:rsid w:val="00CB30C2"/>
    <w:rsid w:val="00CB328D"/>
    <w:rsid w:val="00CB42F3"/>
    <w:rsid w:val="00CB4E09"/>
    <w:rsid w:val="00CB53F1"/>
    <w:rsid w:val="00CB5F1C"/>
    <w:rsid w:val="00CB6194"/>
    <w:rsid w:val="00CC01E1"/>
    <w:rsid w:val="00CC0E76"/>
    <w:rsid w:val="00CC2500"/>
    <w:rsid w:val="00CC29D6"/>
    <w:rsid w:val="00CC4259"/>
    <w:rsid w:val="00CC491A"/>
    <w:rsid w:val="00CC4F09"/>
    <w:rsid w:val="00CC53A2"/>
    <w:rsid w:val="00CC6C54"/>
    <w:rsid w:val="00CC72C6"/>
    <w:rsid w:val="00CD1089"/>
    <w:rsid w:val="00CD366E"/>
    <w:rsid w:val="00CD378D"/>
    <w:rsid w:val="00CD550C"/>
    <w:rsid w:val="00CD5BE0"/>
    <w:rsid w:val="00CD7FB4"/>
    <w:rsid w:val="00CE2049"/>
    <w:rsid w:val="00CE238D"/>
    <w:rsid w:val="00CE28B1"/>
    <w:rsid w:val="00CE2EBE"/>
    <w:rsid w:val="00CE3F87"/>
    <w:rsid w:val="00CE767F"/>
    <w:rsid w:val="00CE77CB"/>
    <w:rsid w:val="00CE7C71"/>
    <w:rsid w:val="00CF03E0"/>
    <w:rsid w:val="00CF1749"/>
    <w:rsid w:val="00CF5D79"/>
    <w:rsid w:val="00CF7A9B"/>
    <w:rsid w:val="00CF7CEA"/>
    <w:rsid w:val="00D01F87"/>
    <w:rsid w:val="00D02075"/>
    <w:rsid w:val="00D02B31"/>
    <w:rsid w:val="00D03F3D"/>
    <w:rsid w:val="00D0601C"/>
    <w:rsid w:val="00D06133"/>
    <w:rsid w:val="00D06597"/>
    <w:rsid w:val="00D07686"/>
    <w:rsid w:val="00D10BB3"/>
    <w:rsid w:val="00D10C5D"/>
    <w:rsid w:val="00D12A69"/>
    <w:rsid w:val="00D13452"/>
    <w:rsid w:val="00D15C6F"/>
    <w:rsid w:val="00D167C6"/>
    <w:rsid w:val="00D17C79"/>
    <w:rsid w:val="00D25680"/>
    <w:rsid w:val="00D25983"/>
    <w:rsid w:val="00D27F17"/>
    <w:rsid w:val="00D30F77"/>
    <w:rsid w:val="00D327DC"/>
    <w:rsid w:val="00D3374A"/>
    <w:rsid w:val="00D3426E"/>
    <w:rsid w:val="00D359A9"/>
    <w:rsid w:val="00D37A79"/>
    <w:rsid w:val="00D402F7"/>
    <w:rsid w:val="00D41137"/>
    <w:rsid w:val="00D411A0"/>
    <w:rsid w:val="00D41927"/>
    <w:rsid w:val="00D423D8"/>
    <w:rsid w:val="00D42643"/>
    <w:rsid w:val="00D42A3B"/>
    <w:rsid w:val="00D42FB8"/>
    <w:rsid w:val="00D430A8"/>
    <w:rsid w:val="00D440BA"/>
    <w:rsid w:val="00D45585"/>
    <w:rsid w:val="00D4609E"/>
    <w:rsid w:val="00D46DBB"/>
    <w:rsid w:val="00D51708"/>
    <w:rsid w:val="00D52CD1"/>
    <w:rsid w:val="00D531BC"/>
    <w:rsid w:val="00D5590A"/>
    <w:rsid w:val="00D573A9"/>
    <w:rsid w:val="00D62044"/>
    <w:rsid w:val="00D63102"/>
    <w:rsid w:val="00D63B0D"/>
    <w:rsid w:val="00D6469B"/>
    <w:rsid w:val="00D660A2"/>
    <w:rsid w:val="00D66609"/>
    <w:rsid w:val="00D6661A"/>
    <w:rsid w:val="00D7280B"/>
    <w:rsid w:val="00D75509"/>
    <w:rsid w:val="00D7638E"/>
    <w:rsid w:val="00D7697E"/>
    <w:rsid w:val="00D76E7A"/>
    <w:rsid w:val="00D77B61"/>
    <w:rsid w:val="00D813C7"/>
    <w:rsid w:val="00D81778"/>
    <w:rsid w:val="00D83010"/>
    <w:rsid w:val="00D83B58"/>
    <w:rsid w:val="00D841E5"/>
    <w:rsid w:val="00D8510A"/>
    <w:rsid w:val="00D85DFF"/>
    <w:rsid w:val="00D87602"/>
    <w:rsid w:val="00D87F06"/>
    <w:rsid w:val="00D917A1"/>
    <w:rsid w:val="00D92726"/>
    <w:rsid w:val="00D94882"/>
    <w:rsid w:val="00D94D8D"/>
    <w:rsid w:val="00D9645B"/>
    <w:rsid w:val="00D973DB"/>
    <w:rsid w:val="00D9766F"/>
    <w:rsid w:val="00DA1081"/>
    <w:rsid w:val="00DA1F1B"/>
    <w:rsid w:val="00DA64D7"/>
    <w:rsid w:val="00DA703B"/>
    <w:rsid w:val="00DA7264"/>
    <w:rsid w:val="00DB08CD"/>
    <w:rsid w:val="00DB0A38"/>
    <w:rsid w:val="00DB127A"/>
    <w:rsid w:val="00DB2559"/>
    <w:rsid w:val="00DB37FF"/>
    <w:rsid w:val="00DB39DD"/>
    <w:rsid w:val="00DB5D54"/>
    <w:rsid w:val="00DB6195"/>
    <w:rsid w:val="00DB61AD"/>
    <w:rsid w:val="00DB772B"/>
    <w:rsid w:val="00DC0146"/>
    <w:rsid w:val="00DC381C"/>
    <w:rsid w:val="00DC3DC7"/>
    <w:rsid w:val="00DC41F1"/>
    <w:rsid w:val="00DC4405"/>
    <w:rsid w:val="00DC5F03"/>
    <w:rsid w:val="00DC65A6"/>
    <w:rsid w:val="00DC7386"/>
    <w:rsid w:val="00DC7825"/>
    <w:rsid w:val="00DD10B5"/>
    <w:rsid w:val="00DD4231"/>
    <w:rsid w:val="00DD61A8"/>
    <w:rsid w:val="00DE02A8"/>
    <w:rsid w:val="00DE20F2"/>
    <w:rsid w:val="00DE3232"/>
    <w:rsid w:val="00DE323A"/>
    <w:rsid w:val="00DE383C"/>
    <w:rsid w:val="00DE5B51"/>
    <w:rsid w:val="00DF0CF0"/>
    <w:rsid w:val="00DF1AF5"/>
    <w:rsid w:val="00DF35CC"/>
    <w:rsid w:val="00DF3AF6"/>
    <w:rsid w:val="00DF6059"/>
    <w:rsid w:val="00DF6D3E"/>
    <w:rsid w:val="00E01E10"/>
    <w:rsid w:val="00E01E83"/>
    <w:rsid w:val="00E01F49"/>
    <w:rsid w:val="00E0374F"/>
    <w:rsid w:val="00E05291"/>
    <w:rsid w:val="00E0718A"/>
    <w:rsid w:val="00E11AB5"/>
    <w:rsid w:val="00E12303"/>
    <w:rsid w:val="00E1253A"/>
    <w:rsid w:val="00E12A69"/>
    <w:rsid w:val="00E12DAE"/>
    <w:rsid w:val="00E13844"/>
    <w:rsid w:val="00E14133"/>
    <w:rsid w:val="00E15177"/>
    <w:rsid w:val="00E153B7"/>
    <w:rsid w:val="00E15EC1"/>
    <w:rsid w:val="00E15FC0"/>
    <w:rsid w:val="00E178A9"/>
    <w:rsid w:val="00E20811"/>
    <w:rsid w:val="00E22424"/>
    <w:rsid w:val="00E2388B"/>
    <w:rsid w:val="00E23D40"/>
    <w:rsid w:val="00E2484B"/>
    <w:rsid w:val="00E24C4D"/>
    <w:rsid w:val="00E258EA"/>
    <w:rsid w:val="00E25A08"/>
    <w:rsid w:val="00E25B8E"/>
    <w:rsid w:val="00E312F5"/>
    <w:rsid w:val="00E354BA"/>
    <w:rsid w:val="00E4077A"/>
    <w:rsid w:val="00E42541"/>
    <w:rsid w:val="00E4479D"/>
    <w:rsid w:val="00E44BFB"/>
    <w:rsid w:val="00E4682F"/>
    <w:rsid w:val="00E50F55"/>
    <w:rsid w:val="00E5111B"/>
    <w:rsid w:val="00E5111C"/>
    <w:rsid w:val="00E51292"/>
    <w:rsid w:val="00E5234E"/>
    <w:rsid w:val="00E54A55"/>
    <w:rsid w:val="00E550B3"/>
    <w:rsid w:val="00E55E28"/>
    <w:rsid w:val="00E57F2D"/>
    <w:rsid w:val="00E60118"/>
    <w:rsid w:val="00E60935"/>
    <w:rsid w:val="00E61108"/>
    <w:rsid w:val="00E6233A"/>
    <w:rsid w:val="00E6327E"/>
    <w:rsid w:val="00E63F46"/>
    <w:rsid w:val="00E643C6"/>
    <w:rsid w:val="00E64E9D"/>
    <w:rsid w:val="00E65157"/>
    <w:rsid w:val="00E65DC4"/>
    <w:rsid w:val="00E719BA"/>
    <w:rsid w:val="00E72528"/>
    <w:rsid w:val="00E734A9"/>
    <w:rsid w:val="00E7358B"/>
    <w:rsid w:val="00E7656B"/>
    <w:rsid w:val="00E777E6"/>
    <w:rsid w:val="00E80512"/>
    <w:rsid w:val="00E80A36"/>
    <w:rsid w:val="00E81E30"/>
    <w:rsid w:val="00E828D3"/>
    <w:rsid w:val="00E82C61"/>
    <w:rsid w:val="00E83231"/>
    <w:rsid w:val="00E83780"/>
    <w:rsid w:val="00E83BFB"/>
    <w:rsid w:val="00E84000"/>
    <w:rsid w:val="00E84059"/>
    <w:rsid w:val="00E840A0"/>
    <w:rsid w:val="00E8429E"/>
    <w:rsid w:val="00E849C7"/>
    <w:rsid w:val="00E85DE3"/>
    <w:rsid w:val="00E86E18"/>
    <w:rsid w:val="00E904A4"/>
    <w:rsid w:val="00E909AC"/>
    <w:rsid w:val="00E90CCD"/>
    <w:rsid w:val="00E91A44"/>
    <w:rsid w:val="00E92A97"/>
    <w:rsid w:val="00E9382D"/>
    <w:rsid w:val="00E95B19"/>
    <w:rsid w:val="00E973FA"/>
    <w:rsid w:val="00EA1F84"/>
    <w:rsid w:val="00EA2EFF"/>
    <w:rsid w:val="00EA384C"/>
    <w:rsid w:val="00EA3FE7"/>
    <w:rsid w:val="00EA5521"/>
    <w:rsid w:val="00EA591A"/>
    <w:rsid w:val="00EA6C70"/>
    <w:rsid w:val="00EA7E5D"/>
    <w:rsid w:val="00EB1091"/>
    <w:rsid w:val="00EB21BA"/>
    <w:rsid w:val="00EB5021"/>
    <w:rsid w:val="00EB648E"/>
    <w:rsid w:val="00EB6C77"/>
    <w:rsid w:val="00EB6E26"/>
    <w:rsid w:val="00EC0A49"/>
    <w:rsid w:val="00EC182B"/>
    <w:rsid w:val="00EC1917"/>
    <w:rsid w:val="00EC3FF6"/>
    <w:rsid w:val="00EC47AE"/>
    <w:rsid w:val="00EC4D15"/>
    <w:rsid w:val="00EC55B2"/>
    <w:rsid w:val="00EC5881"/>
    <w:rsid w:val="00EC7C9D"/>
    <w:rsid w:val="00ED189F"/>
    <w:rsid w:val="00ED1B27"/>
    <w:rsid w:val="00ED1B5F"/>
    <w:rsid w:val="00ED3ED4"/>
    <w:rsid w:val="00ED5CC0"/>
    <w:rsid w:val="00ED6011"/>
    <w:rsid w:val="00EE1056"/>
    <w:rsid w:val="00EE42C5"/>
    <w:rsid w:val="00EE5456"/>
    <w:rsid w:val="00EE6F24"/>
    <w:rsid w:val="00EE702E"/>
    <w:rsid w:val="00EE7B6F"/>
    <w:rsid w:val="00EF3395"/>
    <w:rsid w:val="00EF69C2"/>
    <w:rsid w:val="00EF762E"/>
    <w:rsid w:val="00EF77BE"/>
    <w:rsid w:val="00F019FC"/>
    <w:rsid w:val="00F03F0F"/>
    <w:rsid w:val="00F052DA"/>
    <w:rsid w:val="00F064D2"/>
    <w:rsid w:val="00F1385C"/>
    <w:rsid w:val="00F13900"/>
    <w:rsid w:val="00F14193"/>
    <w:rsid w:val="00F1484A"/>
    <w:rsid w:val="00F14D85"/>
    <w:rsid w:val="00F15BCF"/>
    <w:rsid w:val="00F1640F"/>
    <w:rsid w:val="00F16FF8"/>
    <w:rsid w:val="00F172C7"/>
    <w:rsid w:val="00F17AC5"/>
    <w:rsid w:val="00F20C2E"/>
    <w:rsid w:val="00F2325B"/>
    <w:rsid w:val="00F2622C"/>
    <w:rsid w:val="00F27732"/>
    <w:rsid w:val="00F3084E"/>
    <w:rsid w:val="00F31DA2"/>
    <w:rsid w:val="00F334A5"/>
    <w:rsid w:val="00F34539"/>
    <w:rsid w:val="00F34B18"/>
    <w:rsid w:val="00F350A8"/>
    <w:rsid w:val="00F3789A"/>
    <w:rsid w:val="00F41C33"/>
    <w:rsid w:val="00F4255B"/>
    <w:rsid w:val="00F4317D"/>
    <w:rsid w:val="00F44FCF"/>
    <w:rsid w:val="00F5401B"/>
    <w:rsid w:val="00F5635E"/>
    <w:rsid w:val="00F56AA8"/>
    <w:rsid w:val="00F56F30"/>
    <w:rsid w:val="00F57A37"/>
    <w:rsid w:val="00F616BE"/>
    <w:rsid w:val="00F636E6"/>
    <w:rsid w:val="00F64A55"/>
    <w:rsid w:val="00F7077C"/>
    <w:rsid w:val="00F70DFC"/>
    <w:rsid w:val="00F70F9A"/>
    <w:rsid w:val="00F70FDB"/>
    <w:rsid w:val="00F71495"/>
    <w:rsid w:val="00F719E2"/>
    <w:rsid w:val="00F72907"/>
    <w:rsid w:val="00F72E47"/>
    <w:rsid w:val="00F76791"/>
    <w:rsid w:val="00F77FFE"/>
    <w:rsid w:val="00F8249B"/>
    <w:rsid w:val="00F82FC1"/>
    <w:rsid w:val="00F83A5F"/>
    <w:rsid w:val="00F86D33"/>
    <w:rsid w:val="00F90205"/>
    <w:rsid w:val="00F90AC8"/>
    <w:rsid w:val="00F93656"/>
    <w:rsid w:val="00F94AAF"/>
    <w:rsid w:val="00F97B57"/>
    <w:rsid w:val="00FA052F"/>
    <w:rsid w:val="00FA0853"/>
    <w:rsid w:val="00FA0A9F"/>
    <w:rsid w:val="00FA0D2B"/>
    <w:rsid w:val="00FA137E"/>
    <w:rsid w:val="00FA198F"/>
    <w:rsid w:val="00FA2495"/>
    <w:rsid w:val="00FA2C77"/>
    <w:rsid w:val="00FA43CC"/>
    <w:rsid w:val="00FA5836"/>
    <w:rsid w:val="00FA7D7F"/>
    <w:rsid w:val="00FB1112"/>
    <w:rsid w:val="00FB146F"/>
    <w:rsid w:val="00FB168A"/>
    <w:rsid w:val="00FB24FE"/>
    <w:rsid w:val="00FB2818"/>
    <w:rsid w:val="00FB4729"/>
    <w:rsid w:val="00FB4C32"/>
    <w:rsid w:val="00FB4D45"/>
    <w:rsid w:val="00FB6711"/>
    <w:rsid w:val="00FB6DC4"/>
    <w:rsid w:val="00FC3394"/>
    <w:rsid w:val="00FC3E1B"/>
    <w:rsid w:val="00FC5231"/>
    <w:rsid w:val="00FD32FF"/>
    <w:rsid w:val="00FD3FC7"/>
    <w:rsid w:val="00FD40D3"/>
    <w:rsid w:val="00FD56FB"/>
    <w:rsid w:val="00FD5BDD"/>
    <w:rsid w:val="00FE0912"/>
    <w:rsid w:val="00FE13E9"/>
    <w:rsid w:val="00FE3715"/>
    <w:rsid w:val="00FE38DC"/>
    <w:rsid w:val="00FE3AFB"/>
    <w:rsid w:val="00FE44AD"/>
    <w:rsid w:val="00FE5507"/>
    <w:rsid w:val="00FE5DF6"/>
    <w:rsid w:val="00FE652B"/>
    <w:rsid w:val="00FE74C5"/>
    <w:rsid w:val="00FE7FFC"/>
    <w:rsid w:val="00FF0C9D"/>
    <w:rsid w:val="00FF3B9F"/>
    <w:rsid w:val="00FF4DC3"/>
    <w:rsid w:val="00FF59F6"/>
    <w:rsid w:val="00FF5D4B"/>
    <w:rsid w:val="00FF5E46"/>
    <w:rsid w:val="00FF628A"/>
    <w:rsid w:val="00FF74DE"/>
    <w:rsid w:val="017165B7"/>
    <w:rsid w:val="018154F8"/>
    <w:rsid w:val="01A26771"/>
    <w:rsid w:val="01A30E5C"/>
    <w:rsid w:val="01A7139B"/>
    <w:rsid w:val="01B110AA"/>
    <w:rsid w:val="01B2084F"/>
    <w:rsid w:val="01B42948"/>
    <w:rsid w:val="01C963F3"/>
    <w:rsid w:val="020B15BA"/>
    <w:rsid w:val="02221AC1"/>
    <w:rsid w:val="022278B2"/>
    <w:rsid w:val="022C2C17"/>
    <w:rsid w:val="022C2E9B"/>
    <w:rsid w:val="0230135D"/>
    <w:rsid w:val="025F7655"/>
    <w:rsid w:val="02693733"/>
    <w:rsid w:val="02705152"/>
    <w:rsid w:val="02717CEA"/>
    <w:rsid w:val="027F2F56"/>
    <w:rsid w:val="028C44B2"/>
    <w:rsid w:val="02906F11"/>
    <w:rsid w:val="02A429BD"/>
    <w:rsid w:val="02A604E3"/>
    <w:rsid w:val="02B96690"/>
    <w:rsid w:val="02CB619B"/>
    <w:rsid w:val="02FD2FE8"/>
    <w:rsid w:val="030904ED"/>
    <w:rsid w:val="03183089"/>
    <w:rsid w:val="031A4070"/>
    <w:rsid w:val="03353CBA"/>
    <w:rsid w:val="033D6C49"/>
    <w:rsid w:val="035A6462"/>
    <w:rsid w:val="038325D2"/>
    <w:rsid w:val="038F541B"/>
    <w:rsid w:val="03A32C74"/>
    <w:rsid w:val="03A367D0"/>
    <w:rsid w:val="03CC3F79"/>
    <w:rsid w:val="03D01BE6"/>
    <w:rsid w:val="03D2472D"/>
    <w:rsid w:val="03E2379C"/>
    <w:rsid w:val="03F62DA4"/>
    <w:rsid w:val="04130F5E"/>
    <w:rsid w:val="043128C5"/>
    <w:rsid w:val="046E793F"/>
    <w:rsid w:val="047563BF"/>
    <w:rsid w:val="0490301C"/>
    <w:rsid w:val="04992FFB"/>
    <w:rsid w:val="049F51EA"/>
    <w:rsid w:val="04E6377C"/>
    <w:rsid w:val="04F9194D"/>
    <w:rsid w:val="05650CA4"/>
    <w:rsid w:val="05747309"/>
    <w:rsid w:val="05932892"/>
    <w:rsid w:val="059F00D7"/>
    <w:rsid w:val="05A25F64"/>
    <w:rsid w:val="05A8052F"/>
    <w:rsid w:val="05E55DA7"/>
    <w:rsid w:val="0636753A"/>
    <w:rsid w:val="06500E91"/>
    <w:rsid w:val="068C5C42"/>
    <w:rsid w:val="06B40515"/>
    <w:rsid w:val="06BB65C2"/>
    <w:rsid w:val="06E17D3B"/>
    <w:rsid w:val="06F37A6F"/>
    <w:rsid w:val="06FB073A"/>
    <w:rsid w:val="07022353"/>
    <w:rsid w:val="071B65D9"/>
    <w:rsid w:val="071F2612"/>
    <w:rsid w:val="074C2E0D"/>
    <w:rsid w:val="076108A7"/>
    <w:rsid w:val="0790350F"/>
    <w:rsid w:val="07945B32"/>
    <w:rsid w:val="07DA6366"/>
    <w:rsid w:val="07E95234"/>
    <w:rsid w:val="07FC7C87"/>
    <w:rsid w:val="08154A3B"/>
    <w:rsid w:val="08452EDC"/>
    <w:rsid w:val="08634780"/>
    <w:rsid w:val="0864487C"/>
    <w:rsid w:val="087D3031"/>
    <w:rsid w:val="087F0F2D"/>
    <w:rsid w:val="088710D9"/>
    <w:rsid w:val="08955596"/>
    <w:rsid w:val="08A61507"/>
    <w:rsid w:val="08A90BD8"/>
    <w:rsid w:val="09016473"/>
    <w:rsid w:val="091B6D1A"/>
    <w:rsid w:val="09586CBC"/>
    <w:rsid w:val="095E38C5"/>
    <w:rsid w:val="098301B3"/>
    <w:rsid w:val="098B6A14"/>
    <w:rsid w:val="099C43EE"/>
    <w:rsid w:val="09BB4D29"/>
    <w:rsid w:val="09CB7E2D"/>
    <w:rsid w:val="09D72757"/>
    <w:rsid w:val="09DB43FF"/>
    <w:rsid w:val="09FC30DE"/>
    <w:rsid w:val="0A03446D"/>
    <w:rsid w:val="0A123CEF"/>
    <w:rsid w:val="0A18572D"/>
    <w:rsid w:val="0A535839"/>
    <w:rsid w:val="0A765566"/>
    <w:rsid w:val="0A7C3E9C"/>
    <w:rsid w:val="0A7D53C7"/>
    <w:rsid w:val="0A951B0C"/>
    <w:rsid w:val="0A9B514A"/>
    <w:rsid w:val="0A9F4195"/>
    <w:rsid w:val="0AB26AC6"/>
    <w:rsid w:val="0AB80DB3"/>
    <w:rsid w:val="0AB91C74"/>
    <w:rsid w:val="0ABF1974"/>
    <w:rsid w:val="0AF659E5"/>
    <w:rsid w:val="0AFA1887"/>
    <w:rsid w:val="0B0A277D"/>
    <w:rsid w:val="0B1224D1"/>
    <w:rsid w:val="0B281722"/>
    <w:rsid w:val="0B3F708C"/>
    <w:rsid w:val="0B440899"/>
    <w:rsid w:val="0B4F4B0E"/>
    <w:rsid w:val="0B6D0D20"/>
    <w:rsid w:val="0B95201C"/>
    <w:rsid w:val="0BA17A99"/>
    <w:rsid w:val="0BA46D4C"/>
    <w:rsid w:val="0BC72610"/>
    <w:rsid w:val="0BC83278"/>
    <w:rsid w:val="0BC96675"/>
    <w:rsid w:val="0BCA54B0"/>
    <w:rsid w:val="0C0F688B"/>
    <w:rsid w:val="0C2137D6"/>
    <w:rsid w:val="0C400913"/>
    <w:rsid w:val="0C4B5C57"/>
    <w:rsid w:val="0C7173D3"/>
    <w:rsid w:val="0C923718"/>
    <w:rsid w:val="0CA65CA3"/>
    <w:rsid w:val="0CB16402"/>
    <w:rsid w:val="0CB87790"/>
    <w:rsid w:val="0CE904BC"/>
    <w:rsid w:val="0CF92A4E"/>
    <w:rsid w:val="0D166A1B"/>
    <w:rsid w:val="0D3247FD"/>
    <w:rsid w:val="0D397CED"/>
    <w:rsid w:val="0D401428"/>
    <w:rsid w:val="0D5C45C0"/>
    <w:rsid w:val="0D605A69"/>
    <w:rsid w:val="0D625D59"/>
    <w:rsid w:val="0D666850"/>
    <w:rsid w:val="0D730BD2"/>
    <w:rsid w:val="0D804A02"/>
    <w:rsid w:val="0E1924B1"/>
    <w:rsid w:val="0E5C350D"/>
    <w:rsid w:val="0E653000"/>
    <w:rsid w:val="0E664FCA"/>
    <w:rsid w:val="0E807E3A"/>
    <w:rsid w:val="0E83792A"/>
    <w:rsid w:val="0E9733D5"/>
    <w:rsid w:val="0EA46AC8"/>
    <w:rsid w:val="0EA77ABC"/>
    <w:rsid w:val="0EC9368B"/>
    <w:rsid w:val="0EF80307"/>
    <w:rsid w:val="0F0F1F61"/>
    <w:rsid w:val="0F114F36"/>
    <w:rsid w:val="0F1431DB"/>
    <w:rsid w:val="0F2B58C6"/>
    <w:rsid w:val="0F4B3470"/>
    <w:rsid w:val="0F680DBF"/>
    <w:rsid w:val="0F8A6A96"/>
    <w:rsid w:val="0F9F2C4F"/>
    <w:rsid w:val="0FB047D2"/>
    <w:rsid w:val="0FB14DC9"/>
    <w:rsid w:val="0FF12738"/>
    <w:rsid w:val="103234C6"/>
    <w:rsid w:val="1034712E"/>
    <w:rsid w:val="104C786D"/>
    <w:rsid w:val="1057106E"/>
    <w:rsid w:val="109125B8"/>
    <w:rsid w:val="10934495"/>
    <w:rsid w:val="109747A6"/>
    <w:rsid w:val="10A047C3"/>
    <w:rsid w:val="10DA43D7"/>
    <w:rsid w:val="10E70644"/>
    <w:rsid w:val="10EA5A3E"/>
    <w:rsid w:val="10F35CB2"/>
    <w:rsid w:val="11261C36"/>
    <w:rsid w:val="113C0E4F"/>
    <w:rsid w:val="114208BC"/>
    <w:rsid w:val="114A472F"/>
    <w:rsid w:val="116B304D"/>
    <w:rsid w:val="11AE540E"/>
    <w:rsid w:val="11FE6C32"/>
    <w:rsid w:val="120575A5"/>
    <w:rsid w:val="123253F9"/>
    <w:rsid w:val="12337F00"/>
    <w:rsid w:val="125D0492"/>
    <w:rsid w:val="12703D7D"/>
    <w:rsid w:val="127048F6"/>
    <w:rsid w:val="12705F50"/>
    <w:rsid w:val="127F48AC"/>
    <w:rsid w:val="12995D7D"/>
    <w:rsid w:val="12A86955"/>
    <w:rsid w:val="12AA7B7B"/>
    <w:rsid w:val="12D21FF0"/>
    <w:rsid w:val="13112B18"/>
    <w:rsid w:val="131D034D"/>
    <w:rsid w:val="13405DEA"/>
    <w:rsid w:val="13482EF0"/>
    <w:rsid w:val="135647D2"/>
    <w:rsid w:val="13567491"/>
    <w:rsid w:val="13596EAB"/>
    <w:rsid w:val="136A1212"/>
    <w:rsid w:val="138F16CD"/>
    <w:rsid w:val="13C062EC"/>
    <w:rsid w:val="13D03611"/>
    <w:rsid w:val="13D80718"/>
    <w:rsid w:val="13E1498B"/>
    <w:rsid w:val="13FD5863"/>
    <w:rsid w:val="140F4D78"/>
    <w:rsid w:val="14153E12"/>
    <w:rsid w:val="142350FE"/>
    <w:rsid w:val="1424395D"/>
    <w:rsid w:val="142851FC"/>
    <w:rsid w:val="1437543F"/>
    <w:rsid w:val="143F048F"/>
    <w:rsid w:val="144F7910"/>
    <w:rsid w:val="14535FF1"/>
    <w:rsid w:val="14542BA3"/>
    <w:rsid w:val="14553B17"/>
    <w:rsid w:val="146436C5"/>
    <w:rsid w:val="147541B9"/>
    <w:rsid w:val="1485199D"/>
    <w:rsid w:val="148B7538"/>
    <w:rsid w:val="148E31A7"/>
    <w:rsid w:val="14A27A25"/>
    <w:rsid w:val="14AA125B"/>
    <w:rsid w:val="14D507B4"/>
    <w:rsid w:val="14F25460"/>
    <w:rsid w:val="14F40995"/>
    <w:rsid w:val="15016BF9"/>
    <w:rsid w:val="150D2643"/>
    <w:rsid w:val="15304CA1"/>
    <w:rsid w:val="15400301"/>
    <w:rsid w:val="154D2A40"/>
    <w:rsid w:val="155A1BBA"/>
    <w:rsid w:val="15653CE1"/>
    <w:rsid w:val="159863B1"/>
    <w:rsid w:val="15A24B3A"/>
    <w:rsid w:val="15B14E79"/>
    <w:rsid w:val="15BE749A"/>
    <w:rsid w:val="15D71FA0"/>
    <w:rsid w:val="15FF1F8C"/>
    <w:rsid w:val="163D40E9"/>
    <w:rsid w:val="165327F6"/>
    <w:rsid w:val="1666200B"/>
    <w:rsid w:val="16662D2D"/>
    <w:rsid w:val="16B91D42"/>
    <w:rsid w:val="16BF796D"/>
    <w:rsid w:val="16E31B9A"/>
    <w:rsid w:val="16F7322A"/>
    <w:rsid w:val="170119E0"/>
    <w:rsid w:val="17285513"/>
    <w:rsid w:val="174C7453"/>
    <w:rsid w:val="176127D3"/>
    <w:rsid w:val="178D35C8"/>
    <w:rsid w:val="179E7583"/>
    <w:rsid w:val="17A46A27"/>
    <w:rsid w:val="17B62B1E"/>
    <w:rsid w:val="17CB401E"/>
    <w:rsid w:val="17DB2585"/>
    <w:rsid w:val="17FF011D"/>
    <w:rsid w:val="182106AF"/>
    <w:rsid w:val="1844521E"/>
    <w:rsid w:val="18495740"/>
    <w:rsid w:val="186B3030"/>
    <w:rsid w:val="188C2EE4"/>
    <w:rsid w:val="18A60DE5"/>
    <w:rsid w:val="18CE20EA"/>
    <w:rsid w:val="18D53F5B"/>
    <w:rsid w:val="18E60586"/>
    <w:rsid w:val="18F558C8"/>
    <w:rsid w:val="19131002"/>
    <w:rsid w:val="19201EF1"/>
    <w:rsid w:val="194269B6"/>
    <w:rsid w:val="19680CDD"/>
    <w:rsid w:val="19842E61"/>
    <w:rsid w:val="19960F97"/>
    <w:rsid w:val="199E119F"/>
    <w:rsid w:val="19AB4819"/>
    <w:rsid w:val="19B80DD0"/>
    <w:rsid w:val="19C06CAA"/>
    <w:rsid w:val="19E33973"/>
    <w:rsid w:val="19E72434"/>
    <w:rsid w:val="1A200723"/>
    <w:rsid w:val="1A264769"/>
    <w:rsid w:val="1A4E5873"/>
    <w:rsid w:val="1A502521"/>
    <w:rsid w:val="1A514F25"/>
    <w:rsid w:val="1A6F650A"/>
    <w:rsid w:val="1A7E58B5"/>
    <w:rsid w:val="1A952EBF"/>
    <w:rsid w:val="1AA84175"/>
    <w:rsid w:val="1AD02F34"/>
    <w:rsid w:val="1ADD6010"/>
    <w:rsid w:val="1B02126B"/>
    <w:rsid w:val="1B285AE1"/>
    <w:rsid w:val="1B351FAC"/>
    <w:rsid w:val="1B527617"/>
    <w:rsid w:val="1B5811BD"/>
    <w:rsid w:val="1B5C578B"/>
    <w:rsid w:val="1B666609"/>
    <w:rsid w:val="1B787A45"/>
    <w:rsid w:val="1B9206DD"/>
    <w:rsid w:val="1BD45161"/>
    <w:rsid w:val="1BE07E36"/>
    <w:rsid w:val="1BF80778"/>
    <w:rsid w:val="1C4F065C"/>
    <w:rsid w:val="1C60161F"/>
    <w:rsid w:val="1C766D20"/>
    <w:rsid w:val="1C7F3E27"/>
    <w:rsid w:val="1C961170"/>
    <w:rsid w:val="1CBB2985"/>
    <w:rsid w:val="1D097B94"/>
    <w:rsid w:val="1D1F2F14"/>
    <w:rsid w:val="1D261FD6"/>
    <w:rsid w:val="1D2B3667"/>
    <w:rsid w:val="1D491A3A"/>
    <w:rsid w:val="1D4E7C48"/>
    <w:rsid w:val="1D543842"/>
    <w:rsid w:val="1D7B74D6"/>
    <w:rsid w:val="1D840FC9"/>
    <w:rsid w:val="1D8C2C2E"/>
    <w:rsid w:val="1D980AE6"/>
    <w:rsid w:val="1DA77573"/>
    <w:rsid w:val="1DCF70F7"/>
    <w:rsid w:val="1DFC274A"/>
    <w:rsid w:val="1DFF5291"/>
    <w:rsid w:val="1E004AF3"/>
    <w:rsid w:val="1E085F02"/>
    <w:rsid w:val="1E0F4D36"/>
    <w:rsid w:val="1E1B44E3"/>
    <w:rsid w:val="1E1F6FD4"/>
    <w:rsid w:val="1E214A70"/>
    <w:rsid w:val="1E3B7C23"/>
    <w:rsid w:val="1E3C6438"/>
    <w:rsid w:val="1E4569AA"/>
    <w:rsid w:val="1E69092B"/>
    <w:rsid w:val="1EFA2840"/>
    <w:rsid w:val="1F282FBC"/>
    <w:rsid w:val="1F2E5252"/>
    <w:rsid w:val="1F2E6B9D"/>
    <w:rsid w:val="1F3423CC"/>
    <w:rsid w:val="1F3D58D3"/>
    <w:rsid w:val="1F481CE3"/>
    <w:rsid w:val="1F5978C2"/>
    <w:rsid w:val="1F6E3801"/>
    <w:rsid w:val="1F9C430C"/>
    <w:rsid w:val="1F9E2816"/>
    <w:rsid w:val="1FA0658E"/>
    <w:rsid w:val="1FB636BA"/>
    <w:rsid w:val="1FBA6F24"/>
    <w:rsid w:val="1FE4051E"/>
    <w:rsid w:val="1FF71F26"/>
    <w:rsid w:val="1FFE240B"/>
    <w:rsid w:val="20051FAD"/>
    <w:rsid w:val="20353FC8"/>
    <w:rsid w:val="20516B50"/>
    <w:rsid w:val="206C0B11"/>
    <w:rsid w:val="20E701EC"/>
    <w:rsid w:val="20E90B8D"/>
    <w:rsid w:val="20F05E8F"/>
    <w:rsid w:val="20F12E19"/>
    <w:rsid w:val="20F47C73"/>
    <w:rsid w:val="21013F79"/>
    <w:rsid w:val="210867B8"/>
    <w:rsid w:val="214C40E7"/>
    <w:rsid w:val="21577120"/>
    <w:rsid w:val="215A276C"/>
    <w:rsid w:val="21792FA7"/>
    <w:rsid w:val="217E1BD1"/>
    <w:rsid w:val="219263AA"/>
    <w:rsid w:val="219739C1"/>
    <w:rsid w:val="21985B28"/>
    <w:rsid w:val="21C77D00"/>
    <w:rsid w:val="21E80691"/>
    <w:rsid w:val="21E8421C"/>
    <w:rsid w:val="21EC3183"/>
    <w:rsid w:val="21FC7CC7"/>
    <w:rsid w:val="22077ED1"/>
    <w:rsid w:val="22145011"/>
    <w:rsid w:val="22292F99"/>
    <w:rsid w:val="223300B7"/>
    <w:rsid w:val="225327D0"/>
    <w:rsid w:val="22732EF1"/>
    <w:rsid w:val="22BA5184"/>
    <w:rsid w:val="22D718B2"/>
    <w:rsid w:val="22F71167"/>
    <w:rsid w:val="22F91025"/>
    <w:rsid w:val="22FF00C8"/>
    <w:rsid w:val="231C2D03"/>
    <w:rsid w:val="2335124D"/>
    <w:rsid w:val="233D4F1E"/>
    <w:rsid w:val="23515DF1"/>
    <w:rsid w:val="23616034"/>
    <w:rsid w:val="2376551F"/>
    <w:rsid w:val="237738F9"/>
    <w:rsid w:val="239A78B3"/>
    <w:rsid w:val="23A81953"/>
    <w:rsid w:val="23CB6BBC"/>
    <w:rsid w:val="23CF2E08"/>
    <w:rsid w:val="23D96CB4"/>
    <w:rsid w:val="23FB786F"/>
    <w:rsid w:val="24092E0A"/>
    <w:rsid w:val="241A157F"/>
    <w:rsid w:val="24320E39"/>
    <w:rsid w:val="2438697C"/>
    <w:rsid w:val="2452583B"/>
    <w:rsid w:val="246856A3"/>
    <w:rsid w:val="24724271"/>
    <w:rsid w:val="249259E9"/>
    <w:rsid w:val="24AD137F"/>
    <w:rsid w:val="24BB7AC9"/>
    <w:rsid w:val="24CC5C1F"/>
    <w:rsid w:val="24FE34F7"/>
    <w:rsid w:val="250D05B7"/>
    <w:rsid w:val="2561612C"/>
    <w:rsid w:val="25627E42"/>
    <w:rsid w:val="25695674"/>
    <w:rsid w:val="257B14DB"/>
    <w:rsid w:val="257F6C45"/>
    <w:rsid w:val="25831ED9"/>
    <w:rsid w:val="259113A8"/>
    <w:rsid w:val="25A02272"/>
    <w:rsid w:val="25BA7ED1"/>
    <w:rsid w:val="25BF34E6"/>
    <w:rsid w:val="25D54AB7"/>
    <w:rsid w:val="25D95490"/>
    <w:rsid w:val="26040EF9"/>
    <w:rsid w:val="26061E2B"/>
    <w:rsid w:val="261912EC"/>
    <w:rsid w:val="26243C9F"/>
    <w:rsid w:val="2632213E"/>
    <w:rsid w:val="26434B7C"/>
    <w:rsid w:val="26435EC5"/>
    <w:rsid w:val="265956E8"/>
    <w:rsid w:val="267F67D1"/>
    <w:rsid w:val="268304B3"/>
    <w:rsid w:val="269009DE"/>
    <w:rsid w:val="26AD77E2"/>
    <w:rsid w:val="26AF744D"/>
    <w:rsid w:val="26F86ADE"/>
    <w:rsid w:val="271B299E"/>
    <w:rsid w:val="271E5FEA"/>
    <w:rsid w:val="273B32E9"/>
    <w:rsid w:val="275C0D93"/>
    <w:rsid w:val="277B5D91"/>
    <w:rsid w:val="27D52B4D"/>
    <w:rsid w:val="27E014F2"/>
    <w:rsid w:val="281335E2"/>
    <w:rsid w:val="286A0FDD"/>
    <w:rsid w:val="287265EE"/>
    <w:rsid w:val="28927A2A"/>
    <w:rsid w:val="289320B5"/>
    <w:rsid w:val="289B442E"/>
    <w:rsid w:val="28BF46B0"/>
    <w:rsid w:val="28C029A1"/>
    <w:rsid w:val="28C22A00"/>
    <w:rsid w:val="28C3028C"/>
    <w:rsid w:val="28EF5E90"/>
    <w:rsid w:val="292C2C40"/>
    <w:rsid w:val="29332338"/>
    <w:rsid w:val="29357AF9"/>
    <w:rsid w:val="294206B6"/>
    <w:rsid w:val="295D34DA"/>
    <w:rsid w:val="29696E63"/>
    <w:rsid w:val="2984580B"/>
    <w:rsid w:val="298C3AA9"/>
    <w:rsid w:val="298E62B5"/>
    <w:rsid w:val="29955CE2"/>
    <w:rsid w:val="299B7DC6"/>
    <w:rsid w:val="29C462AA"/>
    <w:rsid w:val="29D62BAC"/>
    <w:rsid w:val="29D7069F"/>
    <w:rsid w:val="29EF1647"/>
    <w:rsid w:val="29F86E76"/>
    <w:rsid w:val="2A077D67"/>
    <w:rsid w:val="2A0C7F6A"/>
    <w:rsid w:val="2A1D2A87"/>
    <w:rsid w:val="2A3738D4"/>
    <w:rsid w:val="2A4456B5"/>
    <w:rsid w:val="2A475858"/>
    <w:rsid w:val="2A4E4E38"/>
    <w:rsid w:val="2A5306A1"/>
    <w:rsid w:val="2A582EA2"/>
    <w:rsid w:val="2A6603D4"/>
    <w:rsid w:val="2A70409E"/>
    <w:rsid w:val="2A8824E2"/>
    <w:rsid w:val="2A89317C"/>
    <w:rsid w:val="2A8F137B"/>
    <w:rsid w:val="2A9C4169"/>
    <w:rsid w:val="2A9F3AC3"/>
    <w:rsid w:val="2AA1140C"/>
    <w:rsid w:val="2AA8279A"/>
    <w:rsid w:val="2AB51AE7"/>
    <w:rsid w:val="2AF81765"/>
    <w:rsid w:val="2AF91248"/>
    <w:rsid w:val="2B02634F"/>
    <w:rsid w:val="2B415E1F"/>
    <w:rsid w:val="2B4F1B16"/>
    <w:rsid w:val="2B681065"/>
    <w:rsid w:val="2B9176D3"/>
    <w:rsid w:val="2B920D55"/>
    <w:rsid w:val="2BCE09F0"/>
    <w:rsid w:val="2BD27D8D"/>
    <w:rsid w:val="2BE21CDC"/>
    <w:rsid w:val="2C0A7E05"/>
    <w:rsid w:val="2C19241A"/>
    <w:rsid w:val="2C22657D"/>
    <w:rsid w:val="2C33078A"/>
    <w:rsid w:val="2C492AF7"/>
    <w:rsid w:val="2C4A5649"/>
    <w:rsid w:val="2C6B4037"/>
    <w:rsid w:val="2C7F3E29"/>
    <w:rsid w:val="2CB406D3"/>
    <w:rsid w:val="2CC2469D"/>
    <w:rsid w:val="2D082E08"/>
    <w:rsid w:val="2D1F0EAE"/>
    <w:rsid w:val="2D30727C"/>
    <w:rsid w:val="2D355E3C"/>
    <w:rsid w:val="2D5E35E4"/>
    <w:rsid w:val="2D630BFB"/>
    <w:rsid w:val="2D635CEC"/>
    <w:rsid w:val="2D766B80"/>
    <w:rsid w:val="2D767C6C"/>
    <w:rsid w:val="2D811081"/>
    <w:rsid w:val="2D99286E"/>
    <w:rsid w:val="2DB41456"/>
    <w:rsid w:val="2DB81C68"/>
    <w:rsid w:val="2DD56F1C"/>
    <w:rsid w:val="2DD83785"/>
    <w:rsid w:val="2DD9710F"/>
    <w:rsid w:val="2DDA549F"/>
    <w:rsid w:val="2DF63BE3"/>
    <w:rsid w:val="2E00469C"/>
    <w:rsid w:val="2E1A3139"/>
    <w:rsid w:val="2E1C03F9"/>
    <w:rsid w:val="2E371004"/>
    <w:rsid w:val="2E3E3A4B"/>
    <w:rsid w:val="2E426A62"/>
    <w:rsid w:val="2E427B73"/>
    <w:rsid w:val="2E79224E"/>
    <w:rsid w:val="2E902029"/>
    <w:rsid w:val="2ED26038"/>
    <w:rsid w:val="2ED34BCB"/>
    <w:rsid w:val="2EFE0BDB"/>
    <w:rsid w:val="2F153BA8"/>
    <w:rsid w:val="2F394AE9"/>
    <w:rsid w:val="2F556FF5"/>
    <w:rsid w:val="2F6B3D97"/>
    <w:rsid w:val="2F8337D6"/>
    <w:rsid w:val="2FA53C7A"/>
    <w:rsid w:val="2FAB079C"/>
    <w:rsid w:val="2FC53627"/>
    <w:rsid w:val="2FD933F6"/>
    <w:rsid w:val="2FE04785"/>
    <w:rsid w:val="2FE37DD1"/>
    <w:rsid w:val="2FF02C52"/>
    <w:rsid w:val="2FF40230"/>
    <w:rsid w:val="30143D58"/>
    <w:rsid w:val="30485BAD"/>
    <w:rsid w:val="304C5976"/>
    <w:rsid w:val="30591936"/>
    <w:rsid w:val="307A57F9"/>
    <w:rsid w:val="30890898"/>
    <w:rsid w:val="308F0579"/>
    <w:rsid w:val="30A654E7"/>
    <w:rsid w:val="30AE03DF"/>
    <w:rsid w:val="30D4788E"/>
    <w:rsid w:val="30DD6F16"/>
    <w:rsid w:val="30E33C68"/>
    <w:rsid w:val="30F1623F"/>
    <w:rsid w:val="30F9517C"/>
    <w:rsid w:val="30FC55EE"/>
    <w:rsid w:val="31A63ABA"/>
    <w:rsid w:val="31F03E72"/>
    <w:rsid w:val="31FA3B05"/>
    <w:rsid w:val="3205419A"/>
    <w:rsid w:val="321B7CF6"/>
    <w:rsid w:val="321E3342"/>
    <w:rsid w:val="325154C6"/>
    <w:rsid w:val="3260395B"/>
    <w:rsid w:val="327A76B3"/>
    <w:rsid w:val="32935ADE"/>
    <w:rsid w:val="32BD0BBD"/>
    <w:rsid w:val="32C57C62"/>
    <w:rsid w:val="32CC2C84"/>
    <w:rsid w:val="32D16665"/>
    <w:rsid w:val="32EC0203"/>
    <w:rsid w:val="33154745"/>
    <w:rsid w:val="33214289"/>
    <w:rsid w:val="33402C46"/>
    <w:rsid w:val="33586221"/>
    <w:rsid w:val="335B5B7B"/>
    <w:rsid w:val="338261D0"/>
    <w:rsid w:val="339675AD"/>
    <w:rsid w:val="33E02FA5"/>
    <w:rsid w:val="33E12879"/>
    <w:rsid w:val="34035192"/>
    <w:rsid w:val="340878CF"/>
    <w:rsid w:val="341B3FDD"/>
    <w:rsid w:val="343926B5"/>
    <w:rsid w:val="34410298"/>
    <w:rsid w:val="3467245B"/>
    <w:rsid w:val="34757B91"/>
    <w:rsid w:val="349D4103"/>
    <w:rsid w:val="34A7312F"/>
    <w:rsid w:val="34AC47A7"/>
    <w:rsid w:val="34AE51AE"/>
    <w:rsid w:val="34B9255C"/>
    <w:rsid w:val="34D76EC3"/>
    <w:rsid w:val="34DF1536"/>
    <w:rsid w:val="34E95E89"/>
    <w:rsid w:val="353008D5"/>
    <w:rsid w:val="353F1F4D"/>
    <w:rsid w:val="356C45C3"/>
    <w:rsid w:val="356E2833"/>
    <w:rsid w:val="357A7DC2"/>
    <w:rsid w:val="359158AC"/>
    <w:rsid w:val="35985133"/>
    <w:rsid w:val="35A60FB7"/>
    <w:rsid w:val="35A617BD"/>
    <w:rsid w:val="35A8502A"/>
    <w:rsid w:val="35AB1391"/>
    <w:rsid w:val="35BA10E4"/>
    <w:rsid w:val="35E36D7D"/>
    <w:rsid w:val="35ED6B2A"/>
    <w:rsid w:val="35EE27B6"/>
    <w:rsid w:val="36126734"/>
    <w:rsid w:val="3613710F"/>
    <w:rsid w:val="36712E0A"/>
    <w:rsid w:val="367252A6"/>
    <w:rsid w:val="36757457"/>
    <w:rsid w:val="368050C6"/>
    <w:rsid w:val="36A1417F"/>
    <w:rsid w:val="36AC1F2F"/>
    <w:rsid w:val="36E765FA"/>
    <w:rsid w:val="36EB2C9D"/>
    <w:rsid w:val="36F05E59"/>
    <w:rsid w:val="370C414F"/>
    <w:rsid w:val="37227478"/>
    <w:rsid w:val="37514BD6"/>
    <w:rsid w:val="37623CD1"/>
    <w:rsid w:val="376D2DA2"/>
    <w:rsid w:val="378034CD"/>
    <w:rsid w:val="378138A6"/>
    <w:rsid w:val="379C3A2E"/>
    <w:rsid w:val="37B2169A"/>
    <w:rsid w:val="37B95FE7"/>
    <w:rsid w:val="37BC5AD7"/>
    <w:rsid w:val="37CD3840"/>
    <w:rsid w:val="37CF18B8"/>
    <w:rsid w:val="37D0642B"/>
    <w:rsid w:val="37F27D0C"/>
    <w:rsid w:val="383709E7"/>
    <w:rsid w:val="384746B2"/>
    <w:rsid w:val="38AF2F46"/>
    <w:rsid w:val="38CA67D0"/>
    <w:rsid w:val="38D5381C"/>
    <w:rsid w:val="38F44DFD"/>
    <w:rsid w:val="39113C01"/>
    <w:rsid w:val="392C0A3B"/>
    <w:rsid w:val="39333B77"/>
    <w:rsid w:val="39447B32"/>
    <w:rsid w:val="3958538C"/>
    <w:rsid w:val="395E2C34"/>
    <w:rsid w:val="39787C4D"/>
    <w:rsid w:val="39B50A30"/>
    <w:rsid w:val="39B50F1C"/>
    <w:rsid w:val="39C80763"/>
    <w:rsid w:val="39CD7B28"/>
    <w:rsid w:val="39D215E2"/>
    <w:rsid w:val="39DF1973"/>
    <w:rsid w:val="39E44E71"/>
    <w:rsid w:val="39EB7E5B"/>
    <w:rsid w:val="39FD008C"/>
    <w:rsid w:val="3A0D43C8"/>
    <w:rsid w:val="3A1D7D60"/>
    <w:rsid w:val="3A266A81"/>
    <w:rsid w:val="3A34517A"/>
    <w:rsid w:val="3A872F07"/>
    <w:rsid w:val="3AEB6E7B"/>
    <w:rsid w:val="3AF630AE"/>
    <w:rsid w:val="3AFC6DF8"/>
    <w:rsid w:val="3AFD4BF7"/>
    <w:rsid w:val="3B52400F"/>
    <w:rsid w:val="3B5B67A8"/>
    <w:rsid w:val="3B5D497D"/>
    <w:rsid w:val="3B6E0E96"/>
    <w:rsid w:val="3B89645C"/>
    <w:rsid w:val="3BAF1030"/>
    <w:rsid w:val="3BB16FD5"/>
    <w:rsid w:val="3BC922DE"/>
    <w:rsid w:val="3BEB239F"/>
    <w:rsid w:val="3BF05D4F"/>
    <w:rsid w:val="3C277297"/>
    <w:rsid w:val="3C2D120E"/>
    <w:rsid w:val="3C3B356A"/>
    <w:rsid w:val="3C6378B1"/>
    <w:rsid w:val="3C656155"/>
    <w:rsid w:val="3C700C3E"/>
    <w:rsid w:val="3C8F22A3"/>
    <w:rsid w:val="3C9311BA"/>
    <w:rsid w:val="3C97441D"/>
    <w:rsid w:val="3C9E1EDF"/>
    <w:rsid w:val="3CA623C0"/>
    <w:rsid w:val="3CAF0A33"/>
    <w:rsid w:val="3CB77085"/>
    <w:rsid w:val="3CC230B0"/>
    <w:rsid w:val="3CD823F4"/>
    <w:rsid w:val="3CE4322C"/>
    <w:rsid w:val="3CE64C09"/>
    <w:rsid w:val="3CE8111C"/>
    <w:rsid w:val="3D187387"/>
    <w:rsid w:val="3D604E89"/>
    <w:rsid w:val="3D6222EE"/>
    <w:rsid w:val="3D647014"/>
    <w:rsid w:val="3D713A67"/>
    <w:rsid w:val="3D7477C9"/>
    <w:rsid w:val="3D937AD8"/>
    <w:rsid w:val="3D9B618F"/>
    <w:rsid w:val="3DA60DBB"/>
    <w:rsid w:val="3DCC00F6"/>
    <w:rsid w:val="3DF31B27"/>
    <w:rsid w:val="3DFD4754"/>
    <w:rsid w:val="3E015FF2"/>
    <w:rsid w:val="3E03137C"/>
    <w:rsid w:val="3E263CAA"/>
    <w:rsid w:val="3E2B0199"/>
    <w:rsid w:val="3E2B12C1"/>
    <w:rsid w:val="3E720C9E"/>
    <w:rsid w:val="3E927736"/>
    <w:rsid w:val="3E970517"/>
    <w:rsid w:val="3EA53CDF"/>
    <w:rsid w:val="3EB43064"/>
    <w:rsid w:val="3EBC02AD"/>
    <w:rsid w:val="3ECB6600"/>
    <w:rsid w:val="3ED92ACB"/>
    <w:rsid w:val="3EEB27FE"/>
    <w:rsid w:val="3F051B12"/>
    <w:rsid w:val="3F3348D1"/>
    <w:rsid w:val="3F372398"/>
    <w:rsid w:val="3F483E80"/>
    <w:rsid w:val="3F4D34B9"/>
    <w:rsid w:val="3F55760A"/>
    <w:rsid w:val="3F6031EC"/>
    <w:rsid w:val="3F712109"/>
    <w:rsid w:val="3F7834AD"/>
    <w:rsid w:val="3F8B3AFA"/>
    <w:rsid w:val="3F8D78B7"/>
    <w:rsid w:val="3F9B4224"/>
    <w:rsid w:val="3FD95479"/>
    <w:rsid w:val="3FDF4E62"/>
    <w:rsid w:val="3FEE62E7"/>
    <w:rsid w:val="400A428E"/>
    <w:rsid w:val="400E0E9A"/>
    <w:rsid w:val="402373F5"/>
    <w:rsid w:val="403542CB"/>
    <w:rsid w:val="405C2D2C"/>
    <w:rsid w:val="40674587"/>
    <w:rsid w:val="40711152"/>
    <w:rsid w:val="408D1DBF"/>
    <w:rsid w:val="40A27169"/>
    <w:rsid w:val="40A31220"/>
    <w:rsid w:val="40C335CB"/>
    <w:rsid w:val="40CB0B39"/>
    <w:rsid w:val="40D56BE3"/>
    <w:rsid w:val="40EF2A79"/>
    <w:rsid w:val="40F16B34"/>
    <w:rsid w:val="40F51626"/>
    <w:rsid w:val="41395AA3"/>
    <w:rsid w:val="415015B9"/>
    <w:rsid w:val="415B1EBD"/>
    <w:rsid w:val="41807B75"/>
    <w:rsid w:val="418C778E"/>
    <w:rsid w:val="418D4040"/>
    <w:rsid w:val="41AF045B"/>
    <w:rsid w:val="41D34149"/>
    <w:rsid w:val="41E82F11"/>
    <w:rsid w:val="42160512"/>
    <w:rsid w:val="42181B5C"/>
    <w:rsid w:val="421B7C1E"/>
    <w:rsid w:val="423B584A"/>
    <w:rsid w:val="4260781A"/>
    <w:rsid w:val="42661148"/>
    <w:rsid w:val="426D634C"/>
    <w:rsid w:val="42713528"/>
    <w:rsid w:val="42B8554C"/>
    <w:rsid w:val="42CA5F33"/>
    <w:rsid w:val="42DF267A"/>
    <w:rsid w:val="42E303BC"/>
    <w:rsid w:val="42E47C90"/>
    <w:rsid w:val="42E76D8D"/>
    <w:rsid w:val="42F645DF"/>
    <w:rsid w:val="42F83F42"/>
    <w:rsid w:val="42FE3484"/>
    <w:rsid w:val="42FF2D1C"/>
    <w:rsid w:val="43421586"/>
    <w:rsid w:val="43A85972"/>
    <w:rsid w:val="43C3550B"/>
    <w:rsid w:val="43CA157C"/>
    <w:rsid w:val="43D07B0F"/>
    <w:rsid w:val="43D91FB7"/>
    <w:rsid w:val="43F02CAE"/>
    <w:rsid w:val="44447C56"/>
    <w:rsid w:val="445D7CFA"/>
    <w:rsid w:val="446A2417"/>
    <w:rsid w:val="446A74A4"/>
    <w:rsid w:val="446E63AB"/>
    <w:rsid w:val="44834D93"/>
    <w:rsid w:val="44940CBB"/>
    <w:rsid w:val="44B30262"/>
    <w:rsid w:val="44BF2763"/>
    <w:rsid w:val="44FC551F"/>
    <w:rsid w:val="45185DAE"/>
    <w:rsid w:val="454C301F"/>
    <w:rsid w:val="454F1D39"/>
    <w:rsid w:val="45596E3C"/>
    <w:rsid w:val="455E3D2A"/>
    <w:rsid w:val="45717C1A"/>
    <w:rsid w:val="457810EA"/>
    <w:rsid w:val="457F63EC"/>
    <w:rsid w:val="459C0CF6"/>
    <w:rsid w:val="45C51FFB"/>
    <w:rsid w:val="45E530DA"/>
    <w:rsid w:val="46083D7E"/>
    <w:rsid w:val="46345A58"/>
    <w:rsid w:val="463F7FFF"/>
    <w:rsid w:val="46606EB4"/>
    <w:rsid w:val="466A4950"/>
    <w:rsid w:val="467A1037"/>
    <w:rsid w:val="46B81B60"/>
    <w:rsid w:val="46C71C01"/>
    <w:rsid w:val="46D2264D"/>
    <w:rsid w:val="46DE0B39"/>
    <w:rsid w:val="46FC0A6C"/>
    <w:rsid w:val="47283B33"/>
    <w:rsid w:val="473311D8"/>
    <w:rsid w:val="475143C3"/>
    <w:rsid w:val="477B5933"/>
    <w:rsid w:val="47D115FE"/>
    <w:rsid w:val="47DE73A4"/>
    <w:rsid w:val="480A1457"/>
    <w:rsid w:val="480C5CBF"/>
    <w:rsid w:val="48261573"/>
    <w:rsid w:val="48273B65"/>
    <w:rsid w:val="486A0A26"/>
    <w:rsid w:val="487B696E"/>
    <w:rsid w:val="48A91760"/>
    <w:rsid w:val="48A979B2"/>
    <w:rsid w:val="48DC6652"/>
    <w:rsid w:val="48E55A19"/>
    <w:rsid w:val="490A622C"/>
    <w:rsid w:val="4932504A"/>
    <w:rsid w:val="49521DF7"/>
    <w:rsid w:val="496533D2"/>
    <w:rsid w:val="496A0E10"/>
    <w:rsid w:val="497C50C6"/>
    <w:rsid w:val="49940662"/>
    <w:rsid w:val="49A852B8"/>
    <w:rsid w:val="49FE3D2D"/>
    <w:rsid w:val="4A0E68B1"/>
    <w:rsid w:val="4A30081A"/>
    <w:rsid w:val="4A477482"/>
    <w:rsid w:val="4A657E11"/>
    <w:rsid w:val="4A724E87"/>
    <w:rsid w:val="4A7724BE"/>
    <w:rsid w:val="4AB4556F"/>
    <w:rsid w:val="4AC20135"/>
    <w:rsid w:val="4AD14440"/>
    <w:rsid w:val="4AF3760A"/>
    <w:rsid w:val="4AF377AE"/>
    <w:rsid w:val="4B0A6F2A"/>
    <w:rsid w:val="4B1336CA"/>
    <w:rsid w:val="4B596DAF"/>
    <w:rsid w:val="4B6127C6"/>
    <w:rsid w:val="4B802765"/>
    <w:rsid w:val="4BC45254"/>
    <w:rsid w:val="4BE2130D"/>
    <w:rsid w:val="4BFB49C8"/>
    <w:rsid w:val="4BFE6267"/>
    <w:rsid w:val="4C012815"/>
    <w:rsid w:val="4C084AEB"/>
    <w:rsid w:val="4C0D2102"/>
    <w:rsid w:val="4C152A89"/>
    <w:rsid w:val="4C4A3198"/>
    <w:rsid w:val="4C4C525E"/>
    <w:rsid w:val="4C52210E"/>
    <w:rsid w:val="4C5B0FC3"/>
    <w:rsid w:val="4C714C8A"/>
    <w:rsid w:val="4C9359CC"/>
    <w:rsid w:val="4CB15087"/>
    <w:rsid w:val="4CD314A1"/>
    <w:rsid w:val="4CD62D3F"/>
    <w:rsid w:val="4CE84AB9"/>
    <w:rsid w:val="4CF15429"/>
    <w:rsid w:val="4D005B8C"/>
    <w:rsid w:val="4D0553D3"/>
    <w:rsid w:val="4D1702D7"/>
    <w:rsid w:val="4D3427AA"/>
    <w:rsid w:val="4D541496"/>
    <w:rsid w:val="4D592737"/>
    <w:rsid w:val="4D671BE9"/>
    <w:rsid w:val="4D6E11CA"/>
    <w:rsid w:val="4D752558"/>
    <w:rsid w:val="4D782049"/>
    <w:rsid w:val="4D7F0CE1"/>
    <w:rsid w:val="4D933D57"/>
    <w:rsid w:val="4DC009E7"/>
    <w:rsid w:val="4DD666DB"/>
    <w:rsid w:val="4DDC4386"/>
    <w:rsid w:val="4DF61B24"/>
    <w:rsid w:val="4E0F29E7"/>
    <w:rsid w:val="4E1C6034"/>
    <w:rsid w:val="4E4454AB"/>
    <w:rsid w:val="4E45017D"/>
    <w:rsid w:val="4E477394"/>
    <w:rsid w:val="4E483E2C"/>
    <w:rsid w:val="4E4B32B9"/>
    <w:rsid w:val="4E4D2CCD"/>
    <w:rsid w:val="4E5A52AA"/>
    <w:rsid w:val="4E5D7793"/>
    <w:rsid w:val="4E70158F"/>
    <w:rsid w:val="4E726054"/>
    <w:rsid w:val="4E891FB7"/>
    <w:rsid w:val="4E895424"/>
    <w:rsid w:val="4E9C766F"/>
    <w:rsid w:val="4E9D5B9F"/>
    <w:rsid w:val="4EAD187E"/>
    <w:rsid w:val="4EB37971"/>
    <w:rsid w:val="4EB946C7"/>
    <w:rsid w:val="4EBA3E76"/>
    <w:rsid w:val="4EC70B92"/>
    <w:rsid w:val="4F4523D3"/>
    <w:rsid w:val="4F5F72FE"/>
    <w:rsid w:val="4FA964E9"/>
    <w:rsid w:val="4FAB1741"/>
    <w:rsid w:val="4FAB2261"/>
    <w:rsid w:val="4FB355BA"/>
    <w:rsid w:val="4FC60E49"/>
    <w:rsid w:val="4FD32054"/>
    <w:rsid w:val="4FEB2FE8"/>
    <w:rsid w:val="50041972"/>
    <w:rsid w:val="500E6130"/>
    <w:rsid w:val="502A630F"/>
    <w:rsid w:val="502F2E92"/>
    <w:rsid w:val="50306C0B"/>
    <w:rsid w:val="503631CB"/>
    <w:rsid w:val="506568B4"/>
    <w:rsid w:val="506E6AD5"/>
    <w:rsid w:val="50884351"/>
    <w:rsid w:val="509E622A"/>
    <w:rsid w:val="50AF17EF"/>
    <w:rsid w:val="50D13030"/>
    <w:rsid w:val="50D96854"/>
    <w:rsid w:val="51216813"/>
    <w:rsid w:val="512C2345"/>
    <w:rsid w:val="5147592C"/>
    <w:rsid w:val="51525A50"/>
    <w:rsid w:val="517B58C5"/>
    <w:rsid w:val="518B70E4"/>
    <w:rsid w:val="519901E5"/>
    <w:rsid w:val="51A03D0A"/>
    <w:rsid w:val="51A76A58"/>
    <w:rsid w:val="51B56880"/>
    <w:rsid w:val="51B97834"/>
    <w:rsid w:val="51D2091F"/>
    <w:rsid w:val="51DE2087"/>
    <w:rsid w:val="51E47CAD"/>
    <w:rsid w:val="51F83758"/>
    <w:rsid w:val="52006946"/>
    <w:rsid w:val="525A6314"/>
    <w:rsid w:val="52635D60"/>
    <w:rsid w:val="527C1C93"/>
    <w:rsid w:val="528374C6"/>
    <w:rsid w:val="52E85F59"/>
    <w:rsid w:val="52EC5D55"/>
    <w:rsid w:val="52F932E4"/>
    <w:rsid w:val="52FE08FA"/>
    <w:rsid w:val="53035AE2"/>
    <w:rsid w:val="530C1269"/>
    <w:rsid w:val="531225F7"/>
    <w:rsid w:val="53191BD8"/>
    <w:rsid w:val="532F7D98"/>
    <w:rsid w:val="533267F6"/>
    <w:rsid w:val="53570001"/>
    <w:rsid w:val="537C3595"/>
    <w:rsid w:val="53901D3A"/>
    <w:rsid w:val="53A40064"/>
    <w:rsid w:val="53AC0356"/>
    <w:rsid w:val="53AE4137"/>
    <w:rsid w:val="53B07985"/>
    <w:rsid w:val="53CB7D68"/>
    <w:rsid w:val="54206D3D"/>
    <w:rsid w:val="54224ABC"/>
    <w:rsid w:val="54250973"/>
    <w:rsid w:val="542B571F"/>
    <w:rsid w:val="54443771"/>
    <w:rsid w:val="54465448"/>
    <w:rsid w:val="547F7A92"/>
    <w:rsid w:val="548529D4"/>
    <w:rsid w:val="549F173E"/>
    <w:rsid w:val="54C36822"/>
    <w:rsid w:val="54C567EE"/>
    <w:rsid w:val="54CE6966"/>
    <w:rsid w:val="54FE5186"/>
    <w:rsid w:val="55013C2E"/>
    <w:rsid w:val="550F75C1"/>
    <w:rsid w:val="55115317"/>
    <w:rsid w:val="55132F28"/>
    <w:rsid w:val="55545149"/>
    <w:rsid w:val="55D40D5D"/>
    <w:rsid w:val="55DB13C7"/>
    <w:rsid w:val="55FF6E63"/>
    <w:rsid w:val="56313461"/>
    <w:rsid w:val="56533449"/>
    <w:rsid w:val="56535A10"/>
    <w:rsid w:val="56625644"/>
    <w:rsid w:val="566273F2"/>
    <w:rsid w:val="56B04601"/>
    <w:rsid w:val="56B20379"/>
    <w:rsid w:val="56DB6450"/>
    <w:rsid w:val="56E322E1"/>
    <w:rsid w:val="57032E09"/>
    <w:rsid w:val="571903F8"/>
    <w:rsid w:val="572A43B4"/>
    <w:rsid w:val="572E27AB"/>
    <w:rsid w:val="57B07DE2"/>
    <w:rsid w:val="57B21ED5"/>
    <w:rsid w:val="57D9322F"/>
    <w:rsid w:val="58040325"/>
    <w:rsid w:val="58044C05"/>
    <w:rsid w:val="580C319C"/>
    <w:rsid w:val="58232D44"/>
    <w:rsid w:val="585039A6"/>
    <w:rsid w:val="586F7A04"/>
    <w:rsid w:val="58727DC0"/>
    <w:rsid w:val="587B479B"/>
    <w:rsid w:val="58FE588D"/>
    <w:rsid w:val="58FF717A"/>
    <w:rsid w:val="59030C3A"/>
    <w:rsid w:val="5909450C"/>
    <w:rsid w:val="59215342"/>
    <w:rsid w:val="59274374"/>
    <w:rsid w:val="595F22B2"/>
    <w:rsid w:val="596B474B"/>
    <w:rsid w:val="59722042"/>
    <w:rsid w:val="597E09E7"/>
    <w:rsid w:val="59954421"/>
    <w:rsid w:val="59B64852"/>
    <w:rsid w:val="59E3512D"/>
    <w:rsid w:val="59FF573D"/>
    <w:rsid w:val="5A1204A1"/>
    <w:rsid w:val="5A2450EA"/>
    <w:rsid w:val="5A380B96"/>
    <w:rsid w:val="5A3A308B"/>
    <w:rsid w:val="5A4168EC"/>
    <w:rsid w:val="5A52500B"/>
    <w:rsid w:val="5A53777D"/>
    <w:rsid w:val="5A8D2322"/>
    <w:rsid w:val="5A9F6E67"/>
    <w:rsid w:val="5AEA6650"/>
    <w:rsid w:val="5B091590"/>
    <w:rsid w:val="5B0D5B7E"/>
    <w:rsid w:val="5B1E607B"/>
    <w:rsid w:val="5B2829B8"/>
    <w:rsid w:val="5B44356A"/>
    <w:rsid w:val="5B5043BD"/>
    <w:rsid w:val="5B5152A0"/>
    <w:rsid w:val="5B9067AF"/>
    <w:rsid w:val="5BB910E7"/>
    <w:rsid w:val="5BF00094"/>
    <w:rsid w:val="5BF141C0"/>
    <w:rsid w:val="5BF24C58"/>
    <w:rsid w:val="5C1106CD"/>
    <w:rsid w:val="5C245875"/>
    <w:rsid w:val="5C4834B3"/>
    <w:rsid w:val="5C4A36F1"/>
    <w:rsid w:val="5C4C6173"/>
    <w:rsid w:val="5C7120A1"/>
    <w:rsid w:val="5C73730A"/>
    <w:rsid w:val="5C7B13EA"/>
    <w:rsid w:val="5CAB6092"/>
    <w:rsid w:val="5CC34DF0"/>
    <w:rsid w:val="5CFD6159"/>
    <w:rsid w:val="5D1D6033"/>
    <w:rsid w:val="5D5C103F"/>
    <w:rsid w:val="5D92680F"/>
    <w:rsid w:val="5DB26EB1"/>
    <w:rsid w:val="5DC50992"/>
    <w:rsid w:val="5DC7796E"/>
    <w:rsid w:val="5DD15589"/>
    <w:rsid w:val="5DEB5F1F"/>
    <w:rsid w:val="5DFC012C"/>
    <w:rsid w:val="5DFC1826"/>
    <w:rsid w:val="5E056FE1"/>
    <w:rsid w:val="5E18068B"/>
    <w:rsid w:val="5E1E4546"/>
    <w:rsid w:val="5E3125FC"/>
    <w:rsid w:val="5E392465"/>
    <w:rsid w:val="5E4A533B"/>
    <w:rsid w:val="5E6D4A94"/>
    <w:rsid w:val="5E7D5D1B"/>
    <w:rsid w:val="5EC647D8"/>
    <w:rsid w:val="5ECB28DF"/>
    <w:rsid w:val="5ED33C42"/>
    <w:rsid w:val="5ED456A3"/>
    <w:rsid w:val="5F1216B0"/>
    <w:rsid w:val="5F2118C4"/>
    <w:rsid w:val="5F906D7E"/>
    <w:rsid w:val="5F921C6B"/>
    <w:rsid w:val="5FBE4C08"/>
    <w:rsid w:val="5FD0793B"/>
    <w:rsid w:val="5FDA2BB4"/>
    <w:rsid w:val="5FEA46E0"/>
    <w:rsid w:val="6008350A"/>
    <w:rsid w:val="600C0AFA"/>
    <w:rsid w:val="600D61C6"/>
    <w:rsid w:val="60114363"/>
    <w:rsid w:val="602A4F78"/>
    <w:rsid w:val="602D281F"/>
    <w:rsid w:val="60384A1F"/>
    <w:rsid w:val="60397415"/>
    <w:rsid w:val="604B6664"/>
    <w:rsid w:val="605709CF"/>
    <w:rsid w:val="6058575B"/>
    <w:rsid w:val="605D5F6F"/>
    <w:rsid w:val="606A38B1"/>
    <w:rsid w:val="607B1E49"/>
    <w:rsid w:val="607E751E"/>
    <w:rsid w:val="60BD45BD"/>
    <w:rsid w:val="60F77D31"/>
    <w:rsid w:val="60FB46CB"/>
    <w:rsid w:val="611C6448"/>
    <w:rsid w:val="61306A6A"/>
    <w:rsid w:val="61504801"/>
    <w:rsid w:val="615B2E7E"/>
    <w:rsid w:val="61981961"/>
    <w:rsid w:val="61A145D6"/>
    <w:rsid w:val="61B03707"/>
    <w:rsid w:val="61B111CE"/>
    <w:rsid w:val="61CA224E"/>
    <w:rsid w:val="61D5316E"/>
    <w:rsid w:val="61E7343F"/>
    <w:rsid w:val="622D2FAA"/>
    <w:rsid w:val="62764951"/>
    <w:rsid w:val="627A2CA6"/>
    <w:rsid w:val="6280132C"/>
    <w:rsid w:val="62A379A4"/>
    <w:rsid w:val="62E2255F"/>
    <w:rsid w:val="62E556D1"/>
    <w:rsid w:val="62EF200D"/>
    <w:rsid w:val="6315416A"/>
    <w:rsid w:val="63195E81"/>
    <w:rsid w:val="63205712"/>
    <w:rsid w:val="633A21A0"/>
    <w:rsid w:val="63696264"/>
    <w:rsid w:val="636B2239"/>
    <w:rsid w:val="636E387A"/>
    <w:rsid w:val="63892462"/>
    <w:rsid w:val="638E4F92"/>
    <w:rsid w:val="63901A42"/>
    <w:rsid w:val="639130C5"/>
    <w:rsid w:val="63C82A62"/>
    <w:rsid w:val="64010CE0"/>
    <w:rsid w:val="640B1AE9"/>
    <w:rsid w:val="641117FD"/>
    <w:rsid w:val="6411291E"/>
    <w:rsid w:val="644A1BF1"/>
    <w:rsid w:val="645B1622"/>
    <w:rsid w:val="64970BAF"/>
    <w:rsid w:val="649F7777"/>
    <w:rsid w:val="64A01408"/>
    <w:rsid w:val="64A21A2D"/>
    <w:rsid w:val="64A55393"/>
    <w:rsid w:val="64B928D3"/>
    <w:rsid w:val="64C0654B"/>
    <w:rsid w:val="65092761"/>
    <w:rsid w:val="651D10B4"/>
    <w:rsid w:val="6524176C"/>
    <w:rsid w:val="652A4208"/>
    <w:rsid w:val="653D04DD"/>
    <w:rsid w:val="65501B81"/>
    <w:rsid w:val="65C2575B"/>
    <w:rsid w:val="65EE50B2"/>
    <w:rsid w:val="65F00576"/>
    <w:rsid w:val="660316DA"/>
    <w:rsid w:val="661B7FD5"/>
    <w:rsid w:val="66263CF2"/>
    <w:rsid w:val="662D5327"/>
    <w:rsid w:val="66342B59"/>
    <w:rsid w:val="664D7777"/>
    <w:rsid w:val="66963E6A"/>
    <w:rsid w:val="66C11F13"/>
    <w:rsid w:val="66DF7EC4"/>
    <w:rsid w:val="66EF4CD2"/>
    <w:rsid w:val="6703217D"/>
    <w:rsid w:val="6726154F"/>
    <w:rsid w:val="672713F5"/>
    <w:rsid w:val="67342943"/>
    <w:rsid w:val="67373466"/>
    <w:rsid w:val="67585762"/>
    <w:rsid w:val="675944BB"/>
    <w:rsid w:val="675B2367"/>
    <w:rsid w:val="676270E4"/>
    <w:rsid w:val="679A53C5"/>
    <w:rsid w:val="67AF4672"/>
    <w:rsid w:val="67B00EF8"/>
    <w:rsid w:val="67B0620F"/>
    <w:rsid w:val="67B83316"/>
    <w:rsid w:val="67BA0E3C"/>
    <w:rsid w:val="67BC1846"/>
    <w:rsid w:val="67BD2A93"/>
    <w:rsid w:val="67C12E69"/>
    <w:rsid w:val="68016A6B"/>
    <w:rsid w:val="685C1EF3"/>
    <w:rsid w:val="686237AD"/>
    <w:rsid w:val="686C4F35"/>
    <w:rsid w:val="687D4F39"/>
    <w:rsid w:val="687E455F"/>
    <w:rsid w:val="688965E3"/>
    <w:rsid w:val="689F2DFF"/>
    <w:rsid w:val="68A33FD5"/>
    <w:rsid w:val="68B27D65"/>
    <w:rsid w:val="68BC068D"/>
    <w:rsid w:val="68C63810"/>
    <w:rsid w:val="69355885"/>
    <w:rsid w:val="693B7D5A"/>
    <w:rsid w:val="69423360"/>
    <w:rsid w:val="694617D8"/>
    <w:rsid w:val="696A4046"/>
    <w:rsid w:val="697375F0"/>
    <w:rsid w:val="697C2783"/>
    <w:rsid w:val="698E0F2F"/>
    <w:rsid w:val="69990F25"/>
    <w:rsid w:val="699E4A1E"/>
    <w:rsid w:val="69A04061"/>
    <w:rsid w:val="69D72179"/>
    <w:rsid w:val="69E75A1D"/>
    <w:rsid w:val="69EC72A7"/>
    <w:rsid w:val="69F10B1F"/>
    <w:rsid w:val="69F50314"/>
    <w:rsid w:val="6A0A597F"/>
    <w:rsid w:val="6A1735D6"/>
    <w:rsid w:val="6A1C6F99"/>
    <w:rsid w:val="6A210DE6"/>
    <w:rsid w:val="6A257F8C"/>
    <w:rsid w:val="6A2D05E5"/>
    <w:rsid w:val="6A346B04"/>
    <w:rsid w:val="6A42336B"/>
    <w:rsid w:val="6A434F9B"/>
    <w:rsid w:val="6A641533"/>
    <w:rsid w:val="6A9040D6"/>
    <w:rsid w:val="6A917936"/>
    <w:rsid w:val="6A95683A"/>
    <w:rsid w:val="6A9F256B"/>
    <w:rsid w:val="6AB31849"/>
    <w:rsid w:val="6AB5047B"/>
    <w:rsid w:val="6ACB4EF5"/>
    <w:rsid w:val="6AD00540"/>
    <w:rsid w:val="6AD0778C"/>
    <w:rsid w:val="6AEC5007"/>
    <w:rsid w:val="6AED4B20"/>
    <w:rsid w:val="6AFA1D80"/>
    <w:rsid w:val="6B2B0C6F"/>
    <w:rsid w:val="6B3727A3"/>
    <w:rsid w:val="6B4D3238"/>
    <w:rsid w:val="6B56245F"/>
    <w:rsid w:val="6B673089"/>
    <w:rsid w:val="6B67752D"/>
    <w:rsid w:val="6B677C3B"/>
    <w:rsid w:val="6B773718"/>
    <w:rsid w:val="6B804A53"/>
    <w:rsid w:val="6B842A13"/>
    <w:rsid w:val="6B96571C"/>
    <w:rsid w:val="6BA208B3"/>
    <w:rsid w:val="6BCA7D47"/>
    <w:rsid w:val="6BCD1922"/>
    <w:rsid w:val="6BE96194"/>
    <w:rsid w:val="6C042FCD"/>
    <w:rsid w:val="6C046B2A"/>
    <w:rsid w:val="6C0A4E47"/>
    <w:rsid w:val="6C2E3BA6"/>
    <w:rsid w:val="6C411B2C"/>
    <w:rsid w:val="6C4433CA"/>
    <w:rsid w:val="6C457D6E"/>
    <w:rsid w:val="6C4B7641"/>
    <w:rsid w:val="6C621AA2"/>
    <w:rsid w:val="6C68355C"/>
    <w:rsid w:val="6C6A314D"/>
    <w:rsid w:val="6C8532F9"/>
    <w:rsid w:val="6CA92135"/>
    <w:rsid w:val="6CB107A0"/>
    <w:rsid w:val="6CCB5023"/>
    <w:rsid w:val="6D147240"/>
    <w:rsid w:val="6D567859"/>
    <w:rsid w:val="6D5E04BB"/>
    <w:rsid w:val="6D7E0B5E"/>
    <w:rsid w:val="6D7F6E61"/>
    <w:rsid w:val="6D8A12B0"/>
    <w:rsid w:val="6DC01176"/>
    <w:rsid w:val="6E0F4BB0"/>
    <w:rsid w:val="6E440737"/>
    <w:rsid w:val="6E4B4EE4"/>
    <w:rsid w:val="6E985C4F"/>
    <w:rsid w:val="6EA4773D"/>
    <w:rsid w:val="6EC06CF5"/>
    <w:rsid w:val="6ECD53E2"/>
    <w:rsid w:val="6EF8049C"/>
    <w:rsid w:val="6EFF5CCE"/>
    <w:rsid w:val="6EFF7A7C"/>
    <w:rsid w:val="6F140283"/>
    <w:rsid w:val="6F4126F9"/>
    <w:rsid w:val="6F593630"/>
    <w:rsid w:val="6F6808C5"/>
    <w:rsid w:val="6F683873"/>
    <w:rsid w:val="6F7E6BF3"/>
    <w:rsid w:val="6F9B25A1"/>
    <w:rsid w:val="6FB6039A"/>
    <w:rsid w:val="6FB91A91"/>
    <w:rsid w:val="6FC36CFC"/>
    <w:rsid w:val="6FC539A0"/>
    <w:rsid w:val="6FCB26C1"/>
    <w:rsid w:val="6FCE11B4"/>
    <w:rsid w:val="6FDC36EA"/>
    <w:rsid w:val="6FF055E2"/>
    <w:rsid w:val="6FF07311"/>
    <w:rsid w:val="700A492A"/>
    <w:rsid w:val="702218BB"/>
    <w:rsid w:val="70230F6F"/>
    <w:rsid w:val="70241F4E"/>
    <w:rsid w:val="70296476"/>
    <w:rsid w:val="7048080C"/>
    <w:rsid w:val="705D0EFE"/>
    <w:rsid w:val="706F478E"/>
    <w:rsid w:val="70933F1C"/>
    <w:rsid w:val="70980188"/>
    <w:rsid w:val="70A73F27"/>
    <w:rsid w:val="70BD4D72"/>
    <w:rsid w:val="70D50A94"/>
    <w:rsid w:val="70D67075"/>
    <w:rsid w:val="70DA7534"/>
    <w:rsid w:val="70E77EE3"/>
    <w:rsid w:val="70EC49AE"/>
    <w:rsid w:val="70F353BF"/>
    <w:rsid w:val="711B78B6"/>
    <w:rsid w:val="713C7877"/>
    <w:rsid w:val="713E6148"/>
    <w:rsid w:val="7158344A"/>
    <w:rsid w:val="71822A67"/>
    <w:rsid w:val="719B7F30"/>
    <w:rsid w:val="719E532A"/>
    <w:rsid w:val="71A14E1B"/>
    <w:rsid w:val="71FE13C1"/>
    <w:rsid w:val="720D425E"/>
    <w:rsid w:val="72133F6A"/>
    <w:rsid w:val="721455EC"/>
    <w:rsid w:val="722C6DDA"/>
    <w:rsid w:val="72345C8F"/>
    <w:rsid w:val="72410CCD"/>
    <w:rsid w:val="724A54B2"/>
    <w:rsid w:val="724B6C56"/>
    <w:rsid w:val="725D6F93"/>
    <w:rsid w:val="72B03CD8"/>
    <w:rsid w:val="72B50B7E"/>
    <w:rsid w:val="72FD2D86"/>
    <w:rsid w:val="732B2BCE"/>
    <w:rsid w:val="732C5510"/>
    <w:rsid w:val="735B2B5F"/>
    <w:rsid w:val="73AF2A42"/>
    <w:rsid w:val="73B74BBB"/>
    <w:rsid w:val="73D47729"/>
    <w:rsid w:val="73D961FC"/>
    <w:rsid w:val="73DA4A3B"/>
    <w:rsid w:val="73DF36C4"/>
    <w:rsid w:val="73E936C4"/>
    <w:rsid w:val="73F73418"/>
    <w:rsid w:val="740105A0"/>
    <w:rsid w:val="741B5358"/>
    <w:rsid w:val="7431488C"/>
    <w:rsid w:val="744114FF"/>
    <w:rsid w:val="7455006E"/>
    <w:rsid w:val="747131CA"/>
    <w:rsid w:val="748C3B60"/>
    <w:rsid w:val="74A139FC"/>
    <w:rsid w:val="74DD43BC"/>
    <w:rsid w:val="74E0166A"/>
    <w:rsid w:val="752448FE"/>
    <w:rsid w:val="752B15CB"/>
    <w:rsid w:val="75355AFA"/>
    <w:rsid w:val="753D7770"/>
    <w:rsid w:val="754A3B4F"/>
    <w:rsid w:val="75741AFD"/>
    <w:rsid w:val="758111EB"/>
    <w:rsid w:val="75866801"/>
    <w:rsid w:val="75952EE8"/>
    <w:rsid w:val="75AA6651"/>
    <w:rsid w:val="75C12BE9"/>
    <w:rsid w:val="75D80FF8"/>
    <w:rsid w:val="75E009AD"/>
    <w:rsid w:val="75F13A47"/>
    <w:rsid w:val="75F419BD"/>
    <w:rsid w:val="75FE0A8D"/>
    <w:rsid w:val="76012189"/>
    <w:rsid w:val="76384071"/>
    <w:rsid w:val="7667779C"/>
    <w:rsid w:val="768674F2"/>
    <w:rsid w:val="768676A8"/>
    <w:rsid w:val="76A854D1"/>
    <w:rsid w:val="76B178AE"/>
    <w:rsid w:val="76C00A25"/>
    <w:rsid w:val="76C021E7"/>
    <w:rsid w:val="76C05D43"/>
    <w:rsid w:val="76D17F2E"/>
    <w:rsid w:val="76E77774"/>
    <w:rsid w:val="770A5210"/>
    <w:rsid w:val="77356731"/>
    <w:rsid w:val="777C69F4"/>
    <w:rsid w:val="7795335F"/>
    <w:rsid w:val="779F1DFC"/>
    <w:rsid w:val="77C04848"/>
    <w:rsid w:val="77CF26E1"/>
    <w:rsid w:val="78061E7B"/>
    <w:rsid w:val="783E3B15"/>
    <w:rsid w:val="785C2778"/>
    <w:rsid w:val="78670B6C"/>
    <w:rsid w:val="786B182E"/>
    <w:rsid w:val="78855328"/>
    <w:rsid w:val="78877950"/>
    <w:rsid w:val="788D1915"/>
    <w:rsid w:val="78C1440E"/>
    <w:rsid w:val="78C6353E"/>
    <w:rsid w:val="78CB4CC5"/>
    <w:rsid w:val="78E906C1"/>
    <w:rsid w:val="78EE2049"/>
    <w:rsid w:val="78F41CD4"/>
    <w:rsid w:val="79075EAB"/>
    <w:rsid w:val="79425135"/>
    <w:rsid w:val="794E797F"/>
    <w:rsid w:val="797F5A41"/>
    <w:rsid w:val="798927D7"/>
    <w:rsid w:val="79905EA0"/>
    <w:rsid w:val="79977D05"/>
    <w:rsid w:val="799D1CF3"/>
    <w:rsid w:val="79A96F62"/>
    <w:rsid w:val="79B654DD"/>
    <w:rsid w:val="79B75945"/>
    <w:rsid w:val="79D61822"/>
    <w:rsid w:val="79DC10E6"/>
    <w:rsid w:val="7A0D6076"/>
    <w:rsid w:val="7A1D7C7E"/>
    <w:rsid w:val="7A2465E9"/>
    <w:rsid w:val="7A28466E"/>
    <w:rsid w:val="7A340F22"/>
    <w:rsid w:val="7A3A5953"/>
    <w:rsid w:val="7A401D4D"/>
    <w:rsid w:val="7A5A200A"/>
    <w:rsid w:val="7A6B18A7"/>
    <w:rsid w:val="7A7F1A71"/>
    <w:rsid w:val="7A9311AC"/>
    <w:rsid w:val="7AA72E74"/>
    <w:rsid w:val="7AB50B27"/>
    <w:rsid w:val="7AB756AF"/>
    <w:rsid w:val="7AC027B5"/>
    <w:rsid w:val="7AC43FAB"/>
    <w:rsid w:val="7AC5601E"/>
    <w:rsid w:val="7ACC5AB8"/>
    <w:rsid w:val="7AEA15E0"/>
    <w:rsid w:val="7B116B6D"/>
    <w:rsid w:val="7B1706C7"/>
    <w:rsid w:val="7B180D87"/>
    <w:rsid w:val="7B5728BC"/>
    <w:rsid w:val="7B7B66DC"/>
    <w:rsid w:val="7B8E5932"/>
    <w:rsid w:val="7B907FF5"/>
    <w:rsid w:val="7B9164E3"/>
    <w:rsid w:val="7BB3231A"/>
    <w:rsid w:val="7BCA764D"/>
    <w:rsid w:val="7BCD518A"/>
    <w:rsid w:val="7BCE4A5E"/>
    <w:rsid w:val="7BDD2EF3"/>
    <w:rsid w:val="7BE30314"/>
    <w:rsid w:val="7BE3090B"/>
    <w:rsid w:val="7BE91898"/>
    <w:rsid w:val="7BF161C7"/>
    <w:rsid w:val="7BF72207"/>
    <w:rsid w:val="7C362E56"/>
    <w:rsid w:val="7C3E6F21"/>
    <w:rsid w:val="7C630060"/>
    <w:rsid w:val="7CA06C34"/>
    <w:rsid w:val="7CA6269C"/>
    <w:rsid w:val="7CA875CE"/>
    <w:rsid w:val="7CAF6B09"/>
    <w:rsid w:val="7CD2057E"/>
    <w:rsid w:val="7CEE2B0C"/>
    <w:rsid w:val="7CF132CE"/>
    <w:rsid w:val="7D083FA0"/>
    <w:rsid w:val="7D0E54D6"/>
    <w:rsid w:val="7D181E08"/>
    <w:rsid w:val="7D2708CA"/>
    <w:rsid w:val="7D2A2168"/>
    <w:rsid w:val="7D2B75E2"/>
    <w:rsid w:val="7D63031F"/>
    <w:rsid w:val="7D697FAC"/>
    <w:rsid w:val="7D6E64F9"/>
    <w:rsid w:val="7D7F031A"/>
    <w:rsid w:val="7D9B4E14"/>
    <w:rsid w:val="7DB33E2F"/>
    <w:rsid w:val="7DCE0CEC"/>
    <w:rsid w:val="7DE455F9"/>
    <w:rsid w:val="7DEE13E8"/>
    <w:rsid w:val="7DEE336D"/>
    <w:rsid w:val="7DF77AF3"/>
    <w:rsid w:val="7E12157A"/>
    <w:rsid w:val="7E123328"/>
    <w:rsid w:val="7E1626EC"/>
    <w:rsid w:val="7E17093E"/>
    <w:rsid w:val="7E203FA7"/>
    <w:rsid w:val="7E402F77"/>
    <w:rsid w:val="7E506AA8"/>
    <w:rsid w:val="7E6B35BD"/>
    <w:rsid w:val="7E9957F7"/>
    <w:rsid w:val="7EC33A4B"/>
    <w:rsid w:val="7EDA2E80"/>
    <w:rsid w:val="7EE03426"/>
    <w:rsid w:val="7EE45E1C"/>
    <w:rsid w:val="7EE65DEF"/>
    <w:rsid w:val="7EF02F3D"/>
    <w:rsid w:val="7EFB2FF2"/>
    <w:rsid w:val="7F350D4C"/>
    <w:rsid w:val="7F4B270F"/>
    <w:rsid w:val="7F58120E"/>
    <w:rsid w:val="7FCD1246"/>
    <w:rsid w:val="7FD10FC1"/>
    <w:rsid w:val="7FF60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9" w:name="heading 6"/>
    <w:lsdException w:qFormat="1" w:unhideWhenUsed="0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nhideWhenUsed="0" w:uiPriority="99" w:semiHidden="0" w:name="List Bullet"/>
    <w:lsdException w:qFormat="1" w:unhideWhenUsed="0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99" w:semiHidden="0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99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widowControl w:val="0"/>
      <w:spacing w:before="100" w:beforeAutospacing="1" w:after="100" w:afterAutospacing="1"/>
    </w:pPr>
    <w:rPr>
      <w:rFonts w:ascii="Arial" w:hAnsi="Arial" w:eastAsiaTheme="minorEastAsia" w:cstheme="minorBidi"/>
      <w:kern w:val="2"/>
      <w:sz w:val="24"/>
      <w:szCs w:val="21"/>
      <w:lang w:val="en-US" w:eastAsia="zh-CN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pageBreakBefore/>
      <w:numPr>
        <w:ilvl w:val="0"/>
        <w:numId w:val="1"/>
      </w:numPr>
      <w:outlineLvl w:val="0"/>
    </w:pPr>
    <w:rPr>
      <w:rFonts w:eastAsia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41"/>
    <w:qFormat/>
    <w:uiPriority w:val="9"/>
    <w:pPr>
      <w:keepNext/>
      <w:keepLines/>
      <w:numPr>
        <w:ilvl w:val="1"/>
        <w:numId w:val="1"/>
      </w:numPr>
      <w:tabs>
        <w:tab w:val="left" w:pos="567"/>
      </w:tabs>
      <w:outlineLvl w:val="1"/>
    </w:pPr>
    <w:rPr>
      <w:rFonts w:eastAsia="宋体" w:cstheme="majorBidi"/>
      <w:b/>
      <w:bCs/>
      <w:sz w:val="30"/>
      <w:szCs w:val="28"/>
    </w:rPr>
  </w:style>
  <w:style w:type="paragraph" w:styleId="4">
    <w:name w:val="heading 3"/>
    <w:basedOn w:val="1"/>
    <w:next w:val="1"/>
    <w:link w:val="42"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rFonts w:eastAsia="宋体"/>
      <w:b/>
      <w:bCs/>
      <w:sz w:val="28"/>
      <w:szCs w:val="22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numPr>
        <w:ilvl w:val="3"/>
        <w:numId w:val="1"/>
      </w:numPr>
      <w:spacing w:line="360" w:lineRule="auto"/>
      <w:outlineLvl w:val="3"/>
    </w:pPr>
    <w:rPr>
      <w:rFonts w:eastAsia="宋体" w:cstheme="majorBidi"/>
      <w:b/>
      <w:bCs/>
      <w:szCs w:val="24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numPr>
        <w:ilvl w:val="4"/>
        <w:numId w:val="1"/>
      </w:numPr>
      <w:spacing w:line="360" w:lineRule="auto"/>
      <w:outlineLvl w:val="4"/>
    </w:pPr>
    <w:rPr>
      <w:rFonts w:eastAsia="宋体"/>
      <w:b/>
      <w:bCs/>
      <w:szCs w:val="28"/>
    </w:rPr>
  </w:style>
  <w:style w:type="paragraph" w:styleId="7">
    <w:name w:val="heading 6"/>
    <w:basedOn w:val="1"/>
    <w:next w:val="1"/>
    <w:link w:val="45"/>
    <w:semiHidden/>
    <w:qFormat/>
    <w:uiPriority w:val="9"/>
    <w:pPr>
      <w:keepNext/>
      <w:keepLines/>
      <w:tabs>
        <w:tab w:val="left" w:pos="0"/>
      </w:tabs>
      <w:outlineLvl w:val="5"/>
    </w:pPr>
    <w:rPr>
      <w:rFonts w:eastAsia="黑体" w:cstheme="majorBidi"/>
      <w:b/>
      <w:bCs/>
      <w:szCs w:val="24"/>
    </w:rPr>
  </w:style>
  <w:style w:type="paragraph" w:styleId="8">
    <w:name w:val="heading 7"/>
    <w:basedOn w:val="1"/>
    <w:next w:val="1"/>
    <w:link w:val="46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36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toc 7"/>
    <w:basedOn w:val="1"/>
    <w:next w:val="1"/>
    <w:autoRedefine/>
    <w:unhideWhenUsed/>
    <w:qFormat/>
    <w:uiPriority w:val="39"/>
    <w:pPr>
      <w:spacing w:before="0" w:beforeAutospacing="0" w:after="0" w:afterAutospacing="0"/>
      <w:ind w:left="2520" w:leftChars="1200"/>
      <w:jc w:val="both"/>
    </w:pPr>
    <w:rPr>
      <w:rFonts w:asciiTheme="minorHAnsi" w:hAnsiTheme="minorHAnsi"/>
      <w:sz w:val="21"/>
      <w:szCs w:val="22"/>
    </w:rPr>
  </w:style>
  <w:style w:type="paragraph" w:styleId="10">
    <w:name w:val="List Number 2"/>
    <w:basedOn w:val="11"/>
    <w:link w:val="48"/>
    <w:qFormat/>
    <w:uiPriority w:val="99"/>
    <w:pPr>
      <w:numPr>
        <w:ilvl w:val="0"/>
        <w:numId w:val="2"/>
      </w:numPr>
      <w:spacing w:line="288" w:lineRule="auto"/>
      <w:ind w:left="400" w:leftChars="200" w:hanging="200" w:hangingChars="200"/>
      <w:contextualSpacing/>
    </w:pPr>
  </w:style>
  <w:style w:type="paragraph" w:customStyle="1" w:styleId="11">
    <w:name w:val="表正文"/>
    <w:basedOn w:val="1"/>
    <w:link w:val="47"/>
    <w:qFormat/>
    <w:uiPriority w:val="0"/>
    <w:pPr>
      <w:spacing w:before="0" w:beforeAutospacing="0" w:after="0" w:afterAutospacing="0"/>
    </w:pPr>
  </w:style>
  <w:style w:type="paragraph" w:styleId="12">
    <w:name w:val="List Number"/>
    <w:basedOn w:val="11"/>
    <w:qFormat/>
    <w:uiPriority w:val="99"/>
    <w:pPr>
      <w:numPr>
        <w:ilvl w:val="0"/>
        <w:numId w:val="3"/>
      </w:numPr>
      <w:spacing w:line="288" w:lineRule="auto"/>
      <w:contextualSpacing/>
    </w:pPr>
  </w:style>
  <w:style w:type="paragraph" w:styleId="13">
    <w:name w:val="caption"/>
    <w:basedOn w:val="1"/>
    <w:next w:val="1"/>
    <w:qFormat/>
    <w:uiPriority w:val="35"/>
    <w:pPr>
      <w:spacing w:line="360" w:lineRule="auto"/>
      <w:jc w:val="center"/>
    </w:pPr>
    <w:rPr>
      <w:rFonts w:eastAsia="宋体" w:asciiTheme="majorHAnsi" w:hAnsiTheme="majorHAnsi" w:cstheme="majorBidi"/>
      <w:sz w:val="21"/>
      <w:szCs w:val="20"/>
    </w:rPr>
  </w:style>
  <w:style w:type="paragraph" w:styleId="14">
    <w:name w:val="List Bullet"/>
    <w:basedOn w:val="1"/>
    <w:qFormat/>
    <w:uiPriority w:val="99"/>
    <w:pPr>
      <w:numPr>
        <w:ilvl w:val="0"/>
        <w:numId w:val="4"/>
      </w:numPr>
      <w:tabs>
        <w:tab w:val="left" w:pos="360"/>
      </w:tabs>
      <w:spacing w:before="0" w:beforeAutospacing="0" w:after="0" w:afterAutospacing="0" w:line="360" w:lineRule="auto"/>
      <w:contextualSpacing/>
    </w:pPr>
  </w:style>
  <w:style w:type="paragraph" w:styleId="15">
    <w:name w:val="annotation text"/>
    <w:basedOn w:val="1"/>
    <w:link w:val="49"/>
    <w:unhideWhenUsed/>
    <w:qFormat/>
    <w:uiPriority w:val="99"/>
  </w:style>
  <w:style w:type="paragraph" w:styleId="16">
    <w:name w:val="List Continue"/>
    <w:basedOn w:val="1"/>
    <w:qFormat/>
    <w:uiPriority w:val="99"/>
    <w:pPr>
      <w:spacing w:before="0" w:beforeAutospacing="0" w:after="0" w:afterAutospacing="0" w:line="288" w:lineRule="auto"/>
      <w:ind w:left="200" w:leftChars="200"/>
      <w:contextualSpacing/>
    </w:pPr>
  </w:style>
  <w:style w:type="paragraph" w:styleId="17">
    <w:name w:val="List Bullet 2"/>
    <w:basedOn w:val="1"/>
    <w:link w:val="50"/>
    <w:qFormat/>
    <w:uiPriority w:val="99"/>
    <w:pPr>
      <w:numPr>
        <w:ilvl w:val="0"/>
        <w:numId w:val="5"/>
      </w:numPr>
      <w:spacing w:before="0" w:beforeAutospacing="0" w:after="0" w:afterAutospacing="0" w:line="288" w:lineRule="auto"/>
      <w:contextualSpacing/>
    </w:pPr>
  </w:style>
  <w:style w:type="paragraph" w:styleId="18">
    <w:name w:val="toc 5"/>
    <w:basedOn w:val="1"/>
    <w:next w:val="1"/>
    <w:autoRedefine/>
    <w:unhideWhenUsed/>
    <w:qFormat/>
    <w:uiPriority w:val="39"/>
    <w:pPr>
      <w:spacing w:before="0" w:beforeAutospacing="0" w:after="0" w:afterAutospacing="0"/>
      <w:ind w:left="1680" w:leftChars="800"/>
      <w:jc w:val="both"/>
    </w:pPr>
    <w:rPr>
      <w:rFonts w:asciiTheme="minorHAnsi" w:hAnsiTheme="minorHAnsi"/>
      <w:sz w:val="21"/>
      <w:szCs w:val="22"/>
    </w:rPr>
  </w:style>
  <w:style w:type="paragraph" w:styleId="19">
    <w:name w:val="toc 3"/>
    <w:basedOn w:val="1"/>
    <w:next w:val="1"/>
    <w:qFormat/>
    <w:uiPriority w:val="39"/>
    <w:pPr>
      <w:spacing w:before="0" w:beforeAutospacing="0" w:after="0" w:afterAutospacing="0" w:line="288" w:lineRule="auto"/>
      <w:ind w:left="200" w:leftChars="200"/>
    </w:pPr>
  </w:style>
  <w:style w:type="paragraph" w:styleId="20">
    <w:name w:val="toc 8"/>
    <w:basedOn w:val="1"/>
    <w:next w:val="1"/>
    <w:autoRedefine/>
    <w:unhideWhenUsed/>
    <w:qFormat/>
    <w:uiPriority w:val="39"/>
    <w:pPr>
      <w:spacing w:before="0" w:beforeAutospacing="0" w:after="0" w:afterAutospacing="0"/>
      <w:ind w:left="2940" w:leftChars="1400"/>
      <w:jc w:val="both"/>
    </w:pPr>
    <w:rPr>
      <w:rFonts w:asciiTheme="minorHAnsi" w:hAnsiTheme="minorHAnsi"/>
      <w:sz w:val="21"/>
      <w:szCs w:val="22"/>
    </w:rPr>
  </w:style>
  <w:style w:type="paragraph" w:styleId="21">
    <w:name w:val="Balloon Text"/>
    <w:basedOn w:val="1"/>
    <w:link w:val="51"/>
    <w:unhideWhenUsed/>
    <w:qFormat/>
    <w:uiPriority w:val="99"/>
    <w:pPr>
      <w:spacing w:before="0" w:after="0"/>
    </w:pPr>
    <w:rPr>
      <w:sz w:val="18"/>
      <w:szCs w:val="18"/>
    </w:rPr>
  </w:style>
  <w:style w:type="paragraph" w:styleId="22">
    <w:name w:val="footer"/>
    <w:basedOn w:val="1"/>
    <w:link w:val="5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3">
    <w:name w:val="header"/>
    <w:basedOn w:val="1"/>
    <w:link w:val="5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qFormat/>
    <w:uiPriority w:val="39"/>
    <w:pPr>
      <w:tabs>
        <w:tab w:val="right" w:leader="dot" w:pos="9736"/>
      </w:tabs>
      <w:spacing w:before="0" w:beforeAutospacing="0" w:after="0" w:afterAutospacing="0" w:line="288" w:lineRule="auto"/>
    </w:pPr>
    <w:rPr>
      <w:b/>
    </w:rPr>
  </w:style>
  <w:style w:type="paragraph" w:styleId="25">
    <w:name w:val="toc 4"/>
    <w:basedOn w:val="1"/>
    <w:next w:val="1"/>
    <w:unhideWhenUsed/>
    <w:qFormat/>
    <w:uiPriority w:val="39"/>
    <w:pPr>
      <w:ind w:left="1260" w:leftChars="600"/>
    </w:pPr>
  </w:style>
  <w:style w:type="paragraph" w:styleId="26">
    <w:name w:val="toc 6"/>
    <w:basedOn w:val="1"/>
    <w:next w:val="1"/>
    <w:autoRedefine/>
    <w:unhideWhenUsed/>
    <w:qFormat/>
    <w:uiPriority w:val="39"/>
    <w:pPr>
      <w:spacing w:before="0" w:beforeAutospacing="0" w:after="0" w:afterAutospacing="0"/>
      <w:ind w:left="2100" w:leftChars="1000"/>
      <w:jc w:val="both"/>
    </w:pPr>
    <w:rPr>
      <w:rFonts w:asciiTheme="minorHAnsi" w:hAnsiTheme="minorHAnsi"/>
      <w:sz w:val="21"/>
      <w:szCs w:val="22"/>
    </w:rPr>
  </w:style>
  <w:style w:type="paragraph" w:styleId="27">
    <w:name w:val="table of figures"/>
    <w:basedOn w:val="1"/>
    <w:next w:val="1"/>
    <w:qFormat/>
    <w:uiPriority w:val="99"/>
    <w:pPr>
      <w:spacing w:before="0" w:beforeAutospacing="0" w:after="0" w:afterAutospacing="0" w:line="288" w:lineRule="auto"/>
    </w:pPr>
  </w:style>
  <w:style w:type="paragraph" w:styleId="28">
    <w:name w:val="toc 2"/>
    <w:basedOn w:val="1"/>
    <w:next w:val="1"/>
    <w:qFormat/>
    <w:uiPriority w:val="39"/>
    <w:pPr>
      <w:spacing w:before="0" w:beforeAutospacing="0" w:after="0" w:afterAutospacing="0" w:line="288" w:lineRule="auto"/>
      <w:ind w:left="100" w:leftChars="100"/>
    </w:pPr>
  </w:style>
  <w:style w:type="paragraph" w:styleId="29">
    <w:name w:val="toc 9"/>
    <w:basedOn w:val="1"/>
    <w:next w:val="1"/>
    <w:autoRedefine/>
    <w:unhideWhenUsed/>
    <w:qFormat/>
    <w:uiPriority w:val="39"/>
    <w:pPr>
      <w:spacing w:before="0" w:beforeAutospacing="0" w:after="0" w:afterAutospacing="0"/>
      <w:ind w:left="3360" w:leftChars="1600"/>
      <w:jc w:val="both"/>
    </w:pPr>
    <w:rPr>
      <w:rFonts w:asciiTheme="minorHAnsi" w:hAnsiTheme="minorHAnsi"/>
      <w:sz w:val="21"/>
      <w:szCs w:val="22"/>
    </w:rPr>
  </w:style>
  <w:style w:type="paragraph" w:styleId="30">
    <w:name w:val="List Continue 2"/>
    <w:basedOn w:val="1"/>
    <w:link w:val="54"/>
    <w:qFormat/>
    <w:uiPriority w:val="99"/>
    <w:pPr>
      <w:spacing w:before="0" w:beforeAutospacing="0" w:after="0" w:afterAutospacing="0" w:line="288" w:lineRule="auto"/>
      <w:ind w:left="400" w:leftChars="400"/>
      <w:contextualSpacing/>
    </w:pPr>
  </w:style>
  <w:style w:type="paragraph" w:styleId="31">
    <w:name w:val="Normal (Web)"/>
    <w:basedOn w:val="1"/>
    <w:semiHidden/>
    <w:unhideWhenUsed/>
    <w:qFormat/>
    <w:uiPriority w:val="99"/>
    <w:pPr>
      <w:spacing w:before="0" w:after="0"/>
    </w:pPr>
    <w:rPr>
      <w:rFonts w:cs="Times New Roman"/>
      <w:kern w:val="0"/>
    </w:rPr>
  </w:style>
  <w:style w:type="paragraph" w:styleId="32">
    <w:name w:val="Title"/>
    <w:basedOn w:val="1"/>
    <w:next w:val="1"/>
    <w:link w:val="55"/>
    <w:semiHidden/>
    <w:qFormat/>
    <w:uiPriority w:val="10"/>
    <w:pPr>
      <w:spacing w:before="240" w:after="60"/>
      <w:outlineLvl w:val="0"/>
    </w:pPr>
    <w:rPr>
      <w:rFonts w:eastAsia="宋体" w:cstheme="majorBidi"/>
      <w:b/>
      <w:bCs/>
      <w:sz w:val="44"/>
      <w:szCs w:val="32"/>
    </w:rPr>
  </w:style>
  <w:style w:type="paragraph" w:styleId="33">
    <w:name w:val="annotation subject"/>
    <w:basedOn w:val="15"/>
    <w:next w:val="15"/>
    <w:link w:val="56"/>
    <w:unhideWhenUsed/>
    <w:qFormat/>
    <w:uiPriority w:val="99"/>
    <w:rPr>
      <w:b/>
      <w:bCs/>
    </w:rPr>
  </w:style>
  <w:style w:type="table" w:styleId="35">
    <w:name w:val="Table Grid"/>
    <w:basedOn w:val="3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37">
    <w:name w:val="Strong"/>
    <w:basedOn w:val="36"/>
    <w:qFormat/>
    <w:uiPriority w:val="22"/>
    <w:rPr>
      <w:b/>
    </w:rPr>
  </w:style>
  <w:style w:type="character" w:styleId="38">
    <w:name w:val="Hyperlink"/>
    <w:basedOn w:val="3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9">
    <w:name w:val="annotation reference"/>
    <w:basedOn w:val="36"/>
    <w:unhideWhenUsed/>
    <w:qFormat/>
    <w:uiPriority w:val="0"/>
    <w:rPr>
      <w:sz w:val="21"/>
      <w:szCs w:val="21"/>
    </w:rPr>
  </w:style>
  <w:style w:type="character" w:customStyle="1" w:styleId="40">
    <w:name w:val="标题 1 Char"/>
    <w:basedOn w:val="36"/>
    <w:link w:val="2"/>
    <w:qFormat/>
    <w:uiPriority w:val="9"/>
    <w:rPr>
      <w:rFonts w:ascii="Arial" w:hAnsi="Arial" w:eastAsia="宋体"/>
      <w:b/>
      <w:bCs/>
      <w:kern w:val="44"/>
      <w:sz w:val="32"/>
      <w:szCs w:val="44"/>
    </w:rPr>
  </w:style>
  <w:style w:type="character" w:customStyle="1" w:styleId="41">
    <w:name w:val="标题 2 Char"/>
    <w:basedOn w:val="36"/>
    <w:link w:val="3"/>
    <w:qFormat/>
    <w:uiPriority w:val="9"/>
    <w:rPr>
      <w:rFonts w:ascii="Arial" w:hAnsi="Arial" w:eastAsia="宋体" w:cstheme="majorBidi"/>
      <w:b/>
      <w:bCs/>
      <w:kern w:val="2"/>
      <w:sz w:val="30"/>
      <w:szCs w:val="28"/>
    </w:rPr>
  </w:style>
  <w:style w:type="character" w:customStyle="1" w:styleId="42">
    <w:name w:val="标题 3 Char"/>
    <w:basedOn w:val="36"/>
    <w:link w:val="4"/>
    <w:qFormat/>
    <w:uiPriority w:val="9"/>
    <w:rPr>
      <w:rFonts w:ascii="Arial" w:hAnsi="Arial" w:eastAsia="宋体"/>
      <w:b/>
      <w:bCs/>
      <w:kern w:val="2"/>
      <w:sz w:val="28"/>
      <w:szCs w:val="22"/>
    </w:rPr>
  </w:style>
  <w:style w:type="character" w:customStyle="1" w:styleId="43">
    <w:name w:val="标题 4 Char"/>
    <w:basedOn w:val="36"/>
    <w:link w:val="5"/>
    <w:qFormat/>
    <w:uiPriority w:val="9"/>
    <w:rPr>
      <w:rFonts w:ascii="Arial" w:hAnsi="Arial" w:eastAsia="宋体" w:cstheme="majorBidi"/>
      <w:b/>
      <w:bCs/>
      <w:kern w:val="2"/>
      <w:sz w:val="24"/>
      <w:szCs w:val="24"/>
    </w:rPr>
  </w:style>
  <w:style w:type="character" w:customStyle="1" w:styleId="44">
    <w:name w:val="标题 5 Char"/>
    <w:basedOn w:val="36"/>
    <w:link w:val="6"/>
    <w:qFormat/>
    <w:uiPriority w:val="9"/>
    <w:rPr>
      <w:rFonts w:ascii="Arial" w:hAnsi="Arial" w:eastAsia="宋体"/>
      <w:b/>
      <w:bCs/>
      <w:kern w:val="2"/>
      <w:sz w:val="24"/>
      <w:szCs w:val="28"/>
    </w:rPr>
  </w:style>
  <w:style w:type="character" w:customStyle="1" w:styleId="45">
    <w:name w:val="标题 6 Char"/>
    <w:basedOn w:val="36"/>
    <w:link w:val="7"/>
    <w:semiHidden/>
    <w:qFormat/>
    <w:uiPriority w:val="9"/>
    <w:rPr>
      <w:rFonts w:ascii="Arial" w:hAnsi="Arial" w:eastAsia="黑体" w:cstheme="majorBidi"/>
      <w:b/>
      <w:bCs/>
      <w:kern w:val="2"/>
      <w:sz w:val="24"/>
      <w:szCs w:val="24"/>
    </w:rPr>
  </w:style>
  <w:style w:type="character" w:customStyle="1" w:styleId="46">
    <w:name w:val="标题 7 Char"/>
    <w:basedOn w:val="36"/>
    <w:link w:val="8"/>
    <w:semiHidden/>
    <w:qFormat/>
    <w:uiPriority w:val="9"/>
    <w:rPr>
      <w:rFonts w:ascii="Arial" w:hAnsi="Arial"/>
      <w:b/>
      <w:bCs/>
      <w:sz w:val="24"/>
      <w:szCs w:val="24"/>
    </w:rPr>
  </w:style>
  <w:style w:type="character" w:customStyle="1" w:styleId="47">
    <w:name w:val="表正文 字符"/>
    <w:basedOn w:val="36"/>
    <w:link w:val="11"/>
    <w:qFormat/>
    <w:uiPriority w:val="0"/>
    <w:rPr>
      <w:rFonts w:ascii="Arial" w:hAnsi="Arial"/>
      <w:sz w:val="24"/>
    </w:rPr>
  </w:style>
  <w:style w:type="character" w:customStyle="1" w:styleId="48">
    <w:name w:val="列表编号 2 Char"/>
    <w:basedOn w:val="47"/>
    <w:link w:val="10"/>
    <w:qFormat/>
    <w:uiPriority w:val="99"/>
    <w:rPr>
      <w:rFonts w:ascii="Arial" w:hAnsi="Arial"/>
      <w:kern w:val="2"/>
      <w:sz w:val="24"/>
      <w:szCs w:val="21"/>
    </w:rPr>
  </w:style>
  <w:style w:type="character" w:customStyle="1" w:styleId="49">
    <w:name w:val="批注文字 Char"/>
    <w:basedOn w:val="36"/>
    <w:link w:val="15"/>
    <w:qFormat/>
    <w:uiPriority w:val="99"/>
    <w:rPr>
      <w:rFonts w:ascii="Arial" w:hAnsi="Arial"/>
      <w:sz w:val="24"/>
    </w:rPr>
  </w:style>
  <w:style w:type="character" w:customStyle="1" w:styleId="50">
    <w:name w:val="列表项目符号 2 Char"/>
    <w:basedOn w:val="36"/>
    <w:link w:val="17"/>
    <w:qFormat/>
    <w:uiPriority w:val="99"/>
    <w:rPr>
      <w:rFonts w:ascii="Arial" w:hAnsi="Arial"/>
      <w:kern w:val="2"/>
      <w:sz w:val="24"/>
      <w:szCs w:val="21"/>
    </w:rPr>
  </w:style>
  <w:style w:type="character" w:customStyle="1" w:styleId="51">
    <w:name w:val="批注框文本 Char"/>
    <w:basedOn w:val="36"/>
    <w:link w:val="21"/>
    <w:semiHidden/>
    <w:qFormat/>
    <w:uiPriority w:val="99"/>
    <w:rPr>
      <w:rFonts w:ascii="Arial" w:hAnsi="Arial"/>
      <w:sz w:val="18"/>
      <w:szCs w:val="18"/>
    </w:rPr>
  </w:style>
  <w:style w:type="character" w:customStyle="1" w:styleId="52">
    <w:name w:val="页脚 Char"/>
    <w:basedOn w:val="36"/>
    <w:link w:val="22"/>
    <w:qFormat/>
    <w:uiPriority w:val="99"/>
    <w:rPr>
      <w:sz w:val="18"/>
      <w:szCs w:val="18"/>
    </w:rPr>
  </w:style>
  <w:style w:type="character" w:customStyle="1" w:styleId="53">
    <w:name w:val="页眉 Char"/>
    <w:basedOn w:val="36"/>
    <w:link w:val="23"/>
    <w:qFormat/>
    <w:uiPriority w:val="99"/>
    <w:rPr>
      <w:sz w:val="18"/>
      <w:szCs w:val="18"/>
    </w:rPr>
  </w:style>
  <w:style w:type="character" w:customStyle="1" w:styleId="54">
    <w:name w:val="列表接续 2 Char"/>
    <w:basedOn w:val="36"/>
    <w:link w:val="30"/>
    <w:qFormat/>
    <w:uiPriority w:val="99"/>
    <w:rPr>
      <w:rFonts w:ascii="Arial" w:hAnsi="Arial"/>
      <w:sz w:val="24"/>
    </w:rPr>
  </w:style>
  <w:style w:type="character" w:customStyle="1" w:styleId="55">
    <w:name w:val="标题 Char"/>
    <w:basedOn w:val="36"/>
    <w:link w:val="32"/>
    <w:semiHidden/>
    <w:qFormat/>
    <w:uiPriority w:val="10"/>
    <w:rPr>
      <w:rFonts w:ascii="Arial" w:hAnsi="Arial" w:eastAsia="宋体" w:cstheme="majorBidi"/>
      <w:b/>
      <w:bCs/>
      <w:sz w:val="44"/>
      <w:szCs w:val="32"/>
    </w:rPr>
  </w:style>
  <w:style w:type="character" w:customStyle="1" w:styleId="56">
    <w:name w:val="批注主题 Char"/>
    <w:basedOn w:val="49"/>
    <w:link w:val="33"/>
    <w:semiHidden/>
    <w:qFormat/>
    <w:uiPriority w:val="99"/>
    <w:rPr>
      <w:rFonts w:ascii="Arial" w:hAnsi="Arial"/>
      <w:b/>
      <w:bCs/>
      <w:sz w:val="24"/>
    </w:rPr>
  </w:style>
  <w:style w:type="paragraph" w:customStyle="1" w:styleId="57">
    <w:name w:val="明显引用1"/>
    <w:basedOn w:val="1"/>
    <w:next w:val="1"/>
    <w:link w:val="58"/>
    <w:semiHidden/>
    <w:qFormat/>
    <w:uiPriority w:val="30"/>
    <w:pPr>
      <w:pBdr>
        <w:top w:val="single" w:color="5B9BD5" w:themeColor="accent1" w:sz="4" w:space="10"/>
        <w:bottom w:val="single" w:color="5B9BD5" w:themeColor="accent1" w:sz="4" w:space="10"/>
      </w:pBdr>
    </w:pPr>
    <w:rPr>
      <w:rFonts w:eastAsia="黑体"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8">
    <w:name w:val="明显引用 字符"/>
    <w:basedOn w:val="36"/>
    <w:link w:val="57"/>
    <w:semiHidden/>
    <w:qFormat/>
    <w:uiPriority w:val="30"/>
    <w:rPr>
      <w:rFonts w:ascii="Arial" w:hAnsi="Arial" w:eastAsia="黑体"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59">
    <w:name w:val="表格标注"/>
    <w:basedOn w:val="60"/>
    <w:next w:val="1"/>
    <w:link w:val="62"/>
    <w:qFormat/>
    <w:uiPriority w:val="0"/>
    <w:pPr>
      <w:spacing w:before="100" w:beforeAutospacing="1" w:after="0" w:afterAutospacing="0"/>
    </w:pPr>
    <w:rPr>
      <w:rFonts w:ascii="宋体" w:hAnsi="宋体"/>
    </w:rPr>
  </w:style>
  <w:style w:type="paragraph" w:customStyle="1" w:styleId="60">
    <w:name w:val="图片标注"/>
    <w:basedOn w:val="1"/>
    <w:next w:val="1"/>
    <w:link w:val="61"/>
    <w:qFormat/>
    <w:uiPriority w:val="0"/>
    <w:pPr>
      <w:spacing w:before="0" w:beforeAutospacing="0" w:line="360" w:lineRule="auto"/>
      <w:jc w:val="center"/>
    </w:pPr>
    <w:rPr>
      <w:rFonts w:eastAsia="宋体"/>
      <w:sz w:val="21"/>
      <w:szCs w:val="22"/>
    </w:rPr>
  </w:style>
  <w:style w:type="character" w:customStyle="1" w:styleId="61">
    <w:name w:val="图片标注 Char"/>
    <w:basedOn w:val="36"/>
    <w:link w:val="60"/>
    <w:qFormat/>
    <w:uiPriority w:val="0"/>
    <w:rPr>
      <w:rFonts w:ascii="Arial" w:hAnsi="Arial" w:eastAsia="宋体"/>
      <w:kern w:val="2"/>
      <w:sz w:val="21"/>
      <w:szCs w:val="22"/>
    </w:rPr>
  </w:style>
  <w:style w:type="character" w:customStyle="1" w:styleId="62">
    <w:name w:val="表格标注 Char"/>
    <w:basedOn w:val="61"/>
    <w:link w:val="59"/>
    <w:qFormat/>
    <w:uiPriority w:val="0"/>
    <w:rPr>
      <w:rFonts w:ascii="宋体" w:hAnsi="宋体" w:eastAsia="宋体"/>
      <w:kern w:val="2"/>
      <w:sz w:val="21"/>
      <w:szCs w:val="22"/>
    </w:rPr>
  </w:style>
  <w:style w:type="paragraph" w:customStyle="1" w:styleId="63">
    <w:name w:val="目录标题1"/>
    <w:basedOn w:val="2"/>
    <w:next w:val="1"/>
    <w:qFormat/>
    <w:uiPriority w:val="39"/>
    <w:pPr>
      <w:numPr>
        <w:numId w:val="0"/>
      </w:numPr>
      <w:jc w:val="right"/>
      <w:outlineLvl w:val="9"/>
    </w:pPr>
  </w:style>
  <w:style w:type="paragraph" w:customStyle="1" w:styleId="64">
    <w:name w:val="列出段落1"/>
    <w:basedOn w:val="1"/>
    <w:qFormat/>
    <w:uiPriority w:val="34"/>
    <w:pPr>
      <w:ind w:firstLine="420"/>
    </w:pPr>
  </w:style>
  <w:style w:type="paragraph" w:customStyle="1" w:styleId="65">
    <w:name w:val="图片"/>
    <w:basedOn w:val="1"/>
    <w:next w:val="60"/>
    <w:link w:val="66"/>
    <w:qFormat/>
    <w:uiPriority w:val="0"/>
    <w:pPr>
      <w:spacing w:before="0" w:beforeAutospacing="0" w:after="0" w:afterAutospacing="0" w:line="360" w:lineRule="auto"/>
      <w:jc w:val="center"/>
    </w:pPr>
  </w:style>
  <w:style w:type="character" w:customStyle="1" w:styleId="66">
    <w:name w:val="图片 字符"/>
    <w:basedOn w:val="36"/>
    <w:link w:val="65"/>
    <w:qFormat/>
    <w:uiPriority w:val="0"/>
    <w:rPr>
      <w:rFonts w:ascii="Arial" w:hAnsi="Arial"/>
      <w:kern w:val="2"/>
      <w:sz w:val="24"/>
      <w:szCs w:val="21"/>
    </w:rPr>
  </w:style>
  <w:style w:type="paragraph" w:customStyle="1" w:styleId="67">
    <w:name w:val="正文1"/>
    <w:basedOn w:val="1"/>
    <w:link w:val="68"/>
    <w:qFormat/>
    <w:uiPriority w:val="0"/>
    <w:pPr>
      <w:spacing w:before="120" w:beforeAutospacing="0" w:after="120" w:afterAutospacing="0" w:line="360" w:lineRule="auto"/>
      <w:ind w:firstLine="480" w:firstLineChars="200"/>
    </w:pPr>
  </w:style>
  <w:style w:type="character" w:customStyle="1" w:styleId="68">
    <w:name w:val="正文1 字符"/>
    <w:basedOn w:val="36"/>
    <w:link w:val="67"/>
    <w:qFormat/>
    <w:uiPriority w:val="0"/>
    <w:rPr>
      <w:rFonts w:ascii="Arial" w:hAnsi="Arial"/>
      <w:kern w:val="2"/>
      <w:sz w:val="24"/>
      <w:szCs w:val="21"/>
    </w:rPr>
  </w:style>
  <w:style w:type="paragraph" w:customStyle="1" w:styleId="69">
    <w:name w:val="目录标题2"/>
    <w:basedOn w:val="63"/>
    <w:qFormat/>
    <w:uiPriority w:val="0"/>
    <w:pPr>
      <w:jc w:val="left"/>
    </w:pPr>
    <w:rPr>
      <w:rFonts w:cs="宋体"/>
      <w:szCs w:val="20"/>
    </w:rPr>
  </w:style>
  <w:style w:type="paragraph" w:customStyle="1" w:styleId="70">
    <w:name w:val="3级无序项目列表"/>
    <w:basedOn w:val="17"/>
    <w:link w:val="71"/>
    <w:qFormat/>
    <w:uiPriority w:val="0"/>
    <w:pPr>
      <w:numPr>
        <w:numId w:val="6"/>
      </w:numPr>
      <w:ind w:left="400" w:leftChars="400" w:hanging="200" w:hangingChars="200"/>
    </w:pPr>
  </w:style>
  <w:style w:type="character" w:customStyle="1" w:styleId="71">
    <w:name w:val="3级无序项目列表 字符"/>
    <w:basedOn w:val="50"/>
    <w:link w:val="70"/>
    <w:qFormat/>
    <w:uiPriority w:val="0"/>
    <w:rPr>
      <w:rFonts w:ascii="Arial" w:hAnsi="Arial"/>
      <w:kern w:val="2"/>
      <w:sz w:val="24"/>
      <w:szCs w:val="21"/>
    </w:rPr>
  </w:style>
  <w:style w:type="paragraph" w:customStyle="1" w:styleId="72">
    <w:name w:val="3级正文"/>
    <w:basedOn w:val="30"/>
    <w:link w:val="73"/>
    <w:qFormat/>
    <w:uiPriority w:val="0"/>
    <w:pPr>
      <w:ind w:left="600" w:leftChars="600"/>
    </w:pPr>
  </w:style>
  <w:style w:type="character" w:customStyle="1" w:styleId="73">
    <w:name w:val="3级正文 字符"/>
    <w:basedOn w:val="54"/>
    <w:link w:val="72"/>
    <w:qFormat/>
    <w:uiPriority w:val="0"/>
    <w:rPr>
      <w:rFonts w:ascii="Arial" w:hAnsi="Arial"/>
      <w:sz w:val="24"/>
    </w:rPr>
  </w:style>
  <w:style w:type="paragraph" w:customStyle="1" w:styleId="74">
    <w:name w:val="列表3级"/>
    <w:basedOn w:val="10"/>
    <w:link w:val="75"/>
    <w:qFormat/>
    <w:uiPriority w:val="0"/>
    <w:pPr>
      <w:numPr>
        <w:numId w:val="7"/>
      </w:numPr>
      <w:ind w:left="600" w:leftChars="400" w:hanging="200"/>
    </w:pPr>
  </w:style>
  <w:style w:type="character" w:customStyle="1" w:styleId="75">
    <w:name w:val="列表3级 字符"/>
    <w:basedOn w:val="48"/>
    <w:link w:val="74"/>
    <w:qFormat/>
    <w:uiPriority w:val="0"/>
    <w:rPr>
      <w:rFonts w:ascii="Arial" w:hAnsi="Arial"/>
      <w:kern w:val="2"/>
      <w:sz w:val="24"/>
      <w:szCs w:val="21"/>
    </w:rPr>
  </w:style>
  <w:style w:type="paragraph" w:styleId="76">
    <w:name w:val="No Spacing"/>
    <w:link w:val="77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character" w:customStyle="1" w:styleId="77">
    <w:name w:val="无间隔 Char"/>
    <w:basedOn w:val="36"/>
    <w:link w:val="76"/>
    <w:qFormat/>
    <w:uiPriority w:val="1"/>
    <w:rPr>
      <w:rFonts w:eastAsia="Microsoft YaHei UI"/>
      <w:sz w:val="22"/>
      <w:szCs w:val="22"/>
    </w:rPr>
  </w:style>
  <w:style w:type="paragraph" w:customStyle="1" w:styleId="78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Cs w:val="32"/>
    </w:rPr>
  </w:style>
  <w:style w:type="paragraph" w:styleId="79">
    <w:name w:val="List Paragraph"/>
    <w:basedOn w:val="1"/>
    <w:qFormat/>
    <w:uiPriority w:val="99"/>
    <w:pPr>
      <w:ind w:firstLine="420" w:firstLineChars="200"/>
    </w:pPr>
  </w:style>
  <w:style w:type="paragraph" w:customStyle="1" w:styleId="80">
    <w:name w:val="表头居中"/>
    <w:basedOn w:val="81"/>
    <w:link w:val="83"/>
    <w:qFormat/>
    <w:uiPriority w:val="0"/>
    <w:rPr>
      <w:b/>
    </w:rPr>
  </w:style>
  <w:style w:type="paragraph" w:customStyle="1" w:styleId="81">
    <w:name w:val="表正文居中"/>
    <w:basedOn w:val="1"/>
    <w:link w:val="82"/>
    <w:qFormat/>
    <w:uiPriority w:val="0"/>
    <w:pPr>
      <w:spacing w:before="0" w:beforeAutospacing="0" w:after="0" w:afterAutospacing="0" w:line="300" w:lineRule="auto"/>
      <w:jc w:val="center"/>
    </w:pPr>
    <w:rPr>
      <w:rFonts w:eastAsia="宋体" w:cs="Times New Roman"/>
      <w:kern w:val="0"/>
      <w:sz w:val="18"/>
    </w:rPr>
  </w:style>
  <w:style w:type="character" w:customStyle="1" w:styleId="82">
    <w:name w:val="表正文居中 字符"/>
    <w:basedOn w:val="36"/>
    <w:link w:val="81"/>
    <w:qFormat/>
    <w:uiPriority w:val="0"/>
    <w:rPr>
      <w:rFonts w:ascii="Arial" w:hAnsi="Arial" w:eastAsia="宋体" w:cs="Times New Roman"/>
      <w:sz w:val="18"/>
      <w:szCs w:val="21"/>
    </w:rPr>
  </w:style>
  <w:style w:type="character" w:customStyle="1" w:styleId="83">
    <w:name w:val="表头居中 字符"/>
    <w:basedOn w:val="36"/>
    <w:link w:val="80"/>
    <w:qFormat/>
    <w:uiPriority w:val="0"/>
    <w:rPr>
      <w:rFonts w:ascii="Arial" w:hAnsi="Arial" w:eastAsia="宋体" w:cs="Times New Roman"/>
      <w:b/>
      <w:sz w:val="18"/>
      <w:szCs w:val="21"/>
    </w:rPr>
  </w:style>
  <w:style w:type="paragraph" w:customStyle="1" w:styleId="84">
    <w:name w:val="图"/>
    <w:basedOn w:val="1"/>
    <w:link w:val="85"/>
    <w:qFormat/>
    <w:uiPriority w:val="0"/>
    <w:pPr>
      <w:jc w:val="center"/>
    </w:pPr>
  </w:style>
  <w:style w:type="character" w:customStyle="1" w:styleId="85">
    <w:name w:val="图 字符"/>
    <w:basedOn w:val="36"/>
    <w:link w:val="84"/>
    <w:qFormat/>
    <w:uiPriority w:val="0"/>
    <w:rPr>
      <w:rFonts w:ascii="Arial" w:hAnsi="Arial"/>
      <w:kern w:val="2"/>
      <w:sz w:val="24"/>
      <w:szCs w:val="21"/>
    </w:rPr>
  </w:style>
  <w:style w:type="paragraph" w:customStyle="1" w:styleId="86">
    <w:name w:val="步骤"/>
    <w:basedOn w:val="1"/>
    <w:link w:val="87"/>
    <w:qFormat/>
    <w:uiPriority w:val="0"/>
    <w:pPr>
      <w:numPr>
        <w:ilvl w:val="5"/>
        <w:numId w:val="1"/>
      </w:numPr>
      <w:adjustRightInd w:val="0"/>
      <w:snapToGrid w:val="0"/>
      <w:spacing w:before="160" w:beforeAutospacing="0" w:after="160" w:afterAutospacing="0" w:line="360" w:lineRule="auto"/>
      <w:ind w:left="200" w:leftChars="200"/>
    </w:pPr>
    <w:rPr>
      <w:rFonts w:eastAsia="宋体"/>
    </w:rPr>
  </w:style>
  <w:style w:type="character" w:customStyle="1" w:styleId="87">
    <w:name w:val="步骤 字符"/>
    <w:basedOn w:val="36"/>
    <w:link w:val="86"/>
    <w:qFormat/>
    <w:uiPriority w:val="0"/>
    <w:rPr>
      <w:rFonts w:ascii="Arial" w:hAnsi="Arial" w:eastAsia="宋体"/>
      <w:kern w:val="2"/>
      <w:sz w:val="24"/>
      <w:szCs w:val="21"/>
    </w:rPr>
  </w:style>
  <w:style w:type="paragraph" w:customStyle="1" w:styleId="88">
    <w:name w:val="代码显示"/>
    <w:basedOn w:val="1"/>
    <w:link w:val="89"/>
    <w:qFormat/>
    <w:uiPriority w:val="0"/>
    <w:pPr>
      <w:shd w:val="clear" w:color="auto" w:fill="D8D8D8" w:themeFill="background1" w:themeFillShade="D9"/>
      <w:spacing w:before="50" w:beforeLines="50" w:beforeAutospacing="0" w:after="50" w:afterLines="50" w:afterAutospacing="0" w:line="240" w:lineRule="atLeast"/>
      <w:ind w:left="550" w:leftChars="550"/>
    </w:pPr>
  </w:style>
  <w:style w:type="character" w:customStyle="1" w:styleId="89">
    <w:name w:val="代码显示 字符"/>
    <w:basedOn w:val="36"/>
    <w:link w:val="88"/>
    <w:qFormat/>
    <w:uiPriority w:val="0"/>
    <w:rPr>
      <w:rFonts w:ascii="Arial" w:hAnsi="Arial"/>
      <w:kern w:val="2"/>
      <w:sz w:val="24"/>
      <w:szCs w:val="21"/>
      <w:shd w:val="clear" w:color="auto" w:fill="D8D8D8" w:themeFill="background1" w:themeFillShade="D9"/>
    </w:rPr>
  </w:style>
  <w:style w:type="paragraph" w:customStyle="1" w:styleId="90">
    <w:name w:val="Notice Heading"/>
    <w:basedOn w:val="1"/>
    <w:link w:val="91"/>
    <w:qFormat/>
    <w:uiPriority w:val="0"/>
    <w:pPr>
      <w:keepNext/>
      <w:widowControl/>
      <w:topLinePunct/>
      <w:adjustRightInd w:val="0"/>
      <w:snapToGrid w:val="0"/>
      <w:spacing w:before="80" w:beforeAutospacing="0" w:after="40" w:afterAutospacing="0" w:line="240" w:lineRule="atLeast"/>
      <w:ind w:left="284"/>
    </w:pPr>
    <w:rPr>
      <w:rFonts w:ascii="Book Antiqua" w:hAnsi="Book Antiqua" w:eastAsia="黑体" w:cs="Arial"/>
      <w:bCs/>
      <w:position w:val="-6"/>
      <w:sz w:val="18"/>
      <w:szCs w:val="18"/>
      <w:lang w:val="en-GB"/>
    </w:rPr>
  </w:style>
  <w:style w:type="character" w:customStyle="1" w:styleId="91">
    <w:name w:val="Notice Heading Char Char"/>
    <w:link w:val="90"/>
    <w:qFormat/>
    <w:uiPriority w:val="0"/>
    <w:rPr>
      <w:rFonts w:ascii="Book Antiqua" w:hAnsi="Book Antiqua" w:eastAsia="黑体" w:cs="Arial"/>
      <w:bCs/>
      <w:kern w:val="2"/>
      <w:position w:val="-6"/>
      <w:sz w:val="18"/>
      <w:szCs w:val="18"/>
      <w:lang w:val="en-GB"/>
    </w:rPr>
  </w:style>
  <w:style w:type="paragraph" w:customStyle="1" w:styleId="92">
    <w:name w:val="Notice Text List"/>
    <w:basedOn w:val="1"/>
    <w:link w:val="93"/>
    <w:qFormat/>
    <w:uiPriority w:val="0"/>
    <w:pPr>
      <w:keepNext/>
      <w:keepLines/>
      <w:widowControl/>
      <w:numPr>
        <w:ilvl w:val="0"/>
        <w:numId w:val="8"/>
      </w:numPr>
      <w:topLinePunct/>
      <w:adjustRightInd w:val="0"/>
      <w:snapToGrid w:val="0"/>
      <w:spacing w:before="40" w:beforeAutospacing="0" w:after="80" w:afterAutospacing="0" w:line="200" w:lineRule="atLeast"/>
    </w:pPr>
    <w:rPr>
      <w:rFonts w:ascii="Times New Roman" w:hAnsi="Times New Roman" w:eastAsia="楷体_GB2312" w:cs="Arial"/>
      <w:iCs/>
      <w:szCs w:val="18"/>
      <w:lang w:val="en-GB"/>
    </w:rPr>
  </w:style>
  <w:style w:type="character" w:customStyle="1" w:styleId="93">
    <w:name w:val="Notice Text List Char Char"/>
    <w:link w:val="92"/>
    <w:qFormat/>
    <w:uiPriority w:val="0"/>
    <w:rPr>
      <w:rFonts w:ascii="Times New Roman" w:hAnsi="Times New Roman" w:eastAsia="楷体_GB2312" w:cs="Arial"/>
      <w:iCs/>
      <w:kern w:val="2"/>
      <w:sz w:val="24"/>
      <w:szCs w:val="18"/>
      <w:lang w:val="en-GB"/>
    </w:rPr>
  </w:style>
  <w:style w:type="paragraph" w:customStyle="1" w:styleId="94">
    <w:name w:val="Notice Text"/>
    <w:basedOn w:val="1"/>
    <w:link w:val="95"/>
    <w:qFormat/>
    <w:uiPriority w:val="0"/>
    <w:pPr>
      <w:widowControl/>
      <w:topLinePunct/>
      <w:adjustRightInd w:val="0"/>
      <w:snapToGrid w:val="0"/>
      <w:spacing w:before="40" w:beforeAutospacing="0" w:after="160" w:afterAutospacing="0" w:line="200" w:lineRule="atLeast"/>
      <w:ind w:left="1701"/>
    </w:pPr>
    <w:rPr>
      <w:rFonts w:ascii="Times New Roman" w:hAnsi="Times New Roman" w:eastAsia="楷体_GB2312" w:cs="Arial"/>
      <w:szCs w:val="18"/>
      <w:lang w:val="en-GB"/>
    </w:rPr>
  </w:style>
  <w:style w:type="character" w:customStyle="1" w:styleId="95">
    <w:name w:val="Notice Text Char"/>
    <w:link w:val="94"/>
    <w:qFormat/>
    <w:uiPriority w:val="0"/>
    <w:rPr>
      <w:rFonts w:ascii="Times New Roman" w:hAnsi="Times New Roman" w:eastAsia="楷体_GB2312" w:cs="Arial"/>
      <w:kern w:val="2"/>
      <w:sz w:val="24"/>
      <w:szCs w:val="18"/>
      <w:lang w:val="en-GB"/>
    </w:rPr>
  </w:style>
  <w:style w:type="paragraph" w:customStyle="1" w:styleId="96">
    <w:name w:val="空模块"/>
    <w:next w:val="67"/>
    <w:link w:val="97"/>
    <w:qFormat/>
    <w:uiPriority w:val="0"/>
    <w:rPr>
      <w:rFonts w:ascii="Arial" w:hAnsi="Arial" w:eastAsia="宋体" w:cstheme="minorBidi"/>
      <w:b/>
      <w:bCs/>
      <w:kern w:val="2"/>
      <w:sz w:val="26"/>
      <w:szCs w:val="22"/>
      <w:lang w:val="en-US" w:eastAsia="zh-CN" w:bidi="ar-SA"/>
    </w:rPr>
  </w:style>
  <w:style w:type="character" w:customStyle="1" w:styleId="97">
    <w:name w:val="空模块 字符"/>
    <w:basedOn w:val="42"/>
    <w:link w:val="96"/>
    <w:qFormat/>
    <w:uiPriority w:val="0"/>
    <w:rPr>
      <w:rFonts w:ascii="Arial" w:hAnsi="Arial" w:eastAsia="宋体"/>
      <w:kern w:val="2"/>
      <w:sz w:val="26"/>
      <w:szCs w:val="22"/>
    </w:rPr>
  </w:style>
  <w:style w:type="paragraph" w:customStyle="1" w:styleId="98">
    <w:name w:val="说明正文"/>
    <w:basedOn w:val="92"/>
    <w:link w:val="99"/>
    <w:qFormat/>
    <w:uiPriority w:val="0"/>
    <w:pPr>
      <w:numPr>
        <w:numId w:val="0"/>
      </w:numPr>
      <w:spacing w:line="360" w:lineRule="auto"/>
      <w:ind w:firstLine="200" w:firstLineChars="200"/>
    </w:pPr>
  </w:style>
  <w:style w:type="character" w:customStyle="1" w:styleId="99">
    <w:name w:val="说明正文 字符"/>
    <w:basedOn w:val="93"/>
    <w:link w:val="98"/>
    <w:qFormat/>
    <w:uiPriority w:val="0"/>
    <w:rPr>
      <w:rFonts w:ascii="Times New Roman" w:hAnsi="Times New Roman" w:eastAsia="楷体_GB2312" w:cs="Arial"/>
      <w:kern w:val="2"/>
      <w:sz w:val="24"/>
      <w:szCs w:val="18"/>
      <w:lang w:val="en-GB"/>
    </w:rPr>
  </w:style>
  <w:style w:type="paragraph" w:customStyle="1" w:styleId="100">
    <w:name w:val="Block"/>
    <w:basedOn w:val="1"/>
    <w:next w:val="1"/>
    <w:qFormat/>
    <w:uiPriority w:val="99"/>
    <w:pPr>
      <w:keepNext/>
      <w:keepLines/>
      <w:widowControl/>
      <w:adjustRightInd w:val="0"/>
      <w:snapToGrid w:val="0"/>
      <w:spacing w:before="300" w:beforeAutospacing="0" w:after="80" w:afterAutospacing="0" w:line="240" w:lineRule="atLeast"/>
      <w:outlineLvl w:val="3"/>
    </w:pPr>
    <w:rPr>
      <w:rFonts w:ascii="Book Antiqua" w:hAnsi="Book Antiqua" w:eastAsia="黑体" w:cs="Book Antiqua"/>
      <w:bCs/>
      <w:kern w:val="0"/>
      <w:sz w:val="26"/>
      <w:szCs w:val="26"/>
      <w:lang w:val="en-GB"/>
    </w:rPr>
  </w:style>
  <w:style w:type="paragraph" w:customStyle="1" w:styleId="101">
    <w:name w:val="Figure Title"/>
    <w:next w:val="1"/>
    <w:qFormat/>
    <w:uiPriority w:val="99"/>
    <w:pPr>
      <w:keepNext/>
      <w:adjustRightInd w:val="0"/>
      <w:snapToGrid w:val="0"/>
      <w:spacing w:before="320" w:after="80" w:line="240" w:lineRule="atLeast"/>
      <w:ind w:left="1701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02">
    <w:name w:val="Steps"/>
    <w:basedOn w:val="1"/>
    <w:link w:val="103"/>
    <w:qFormat/>
    <w:uiPriority w:val="99"/>
    <w:pPr>
      <w:widowControl/>
      <w:tabs>
        <w:tab w:val="left" w:pos="1701"/>
      </w:tabs>
      <w:topLinePunct/>
      <w:adjustRightInd w:val="0"/>
      <w:snapToGrid w:val="0"/>
      <w:spacing w:before="160" w:beforeAutospacing="0" w:after="160" w:afterAutospacing="0" w:line="240" w:lineRule="atLeast"/>
      <w:ind w:left="1701" w:hanging="159"/>
    </w:pPr>
    <w:rPr>
      <w:rFonts w:ascii="Times New Roman" w:hAnsi="Times New Roman" w:eastAsia="宋体" w:cs="Arial"/>
      <w:snapToGrid w:val="0"/>
      <w:kern w:val="0"/>
      <w:lang w:val="en-GB"/>
    </w:rPr>
  </w:style>
  <w:style w:type="character" w:customStyle="1" w:styleId="103">
    <w:name w:val="Steps Char Char"/>
    <w:link w:val="102"/>
    <w:qFormat/>
    <w:uiPriority w:val="99"/>
    <w:rPr>
      <w:rFonts w:ascii="Times New Roman" w:hAnsi="Times New Roman" w:eastAsia="宋体" w:cs="Arial"/>
      <w:snapToGrid w:val="0"/>
      <w:sz w:val="24"/>
      <w:szCs w:val="21"/>
      <w:lang w:val="en-GB"/>
    </w:rPr>
  </w:style>
  <w:style w:type="paragraph" w:customStyle="1" w:styleId="104">
    <w:name w:val="Table Title"/>
    <w:basedOn w:val="1"/>
    <w:next w:val="1"/>
    <w:qFormat/>
    <w:uiPriority w:val="99"/>
    <w:pPr>
      <w:keepNext/>
      <w:widowControl/>
      <w:topLinePunct/>
      <w:adjustRightInd w:val="0"/>
      <w:snapToGrid w:val="0"/>
      <w:spacing w:before="320" w:beforeAutospacing="0" w:after="80" w:afterAutospacing="0" w:line="240" w:lineRule="atLeast"/>
      <w:ind w:left="850"/>
    </w:pPr>
    <w:rPr>
      <w:rFonts w:ascii="Times New Roman" w:hAnsi="Times New Roman" w:eastAsia="黑体" w:cs="Arial"/>
      <w:spacing w:val="-4"/>
      <w:lang w:val="en-GB"/>
    </w:rPr>
  </w:style>
  <w:style w:type="paragraph" w:customStyle="1" w:styleId="105">
    <w:name w:val="步骤补充"/>
    <w:basedOn w:val="86"/>
    <w:link w:val="106"/>
    <w:qFormat/>
    <w:uiPriority w:val="0"/>
    <w:pPr>
      <w:numPr>
        <w:ilvl w:val="0"/>
        <w:numId w:val="0"/>
      </w:numPr>
      <w:ind w:left="1274" w:leftChars="530" w:hanging="2" w:hangingChars="1"/>
    </w:pPr>
  </w:style>
  <w:style w:type="character" w:customStyle="1" w:styleId="106">
    <w:name w:val="步骤补充 字符"/>
    <w:basedOn w:val="87"/>
    <w:link w:val="105"/>
    <w:qFormat/>
    <w:uiPriority w:val="0"/>
    <w:rPr>
      <w:rFonts w:ascii="Arial" w:hAnsi="Arial" w:eastAsia="宋体"/>
      <w:kern w:val="2"/>
      <w:sz w:val="24"/>
      <w:szCs w:val="21"/>
    </w:rPr>
  </w:style>
  <w:style w:type="paragraph" w:customStyle="1" w:styleId="107">
    <w:name w:val="说明列表"/>
    <w:basedOn w:val="92"/>
    <w:link w:val="108"/>
    <w:qFormat/>
    <w:uiPriority w:val="0"/>
    <w:pPr>
      <w:tabs>
        <w:tab w:val="clear" w:pos="2359"/>
      </w:tabs>
      <w:spacing w:before="0" w:after="0" w:line="360" w:lineRule="auto"/>
      <w:ind w:left="992" w:hanging="425"/>
    </w:pPr>
  </w:style>
  <w:style w:type="character" w:customStyle="1" w:styleId="108">
    <w:name w:val="说明列表 字符"/>
    <w:basedOn w:val="93"/>
    <w:link w:val="107"/>
    <w:qFormat/>
    <w:uiPriority w:val="0"/>
    <w:rPr>
      <w:rFonts w:ascii="Times New Roman" w:hAnsi="Times New Roman" w:eastAsia="楷体_GB2312" w:cs="Arial"/>
      <w:kern w:val="2"/>
      <w:sz w:val="24"/>
      <w:szCs w:val="18"/>
      <w:lang w:val="en-GB"/>
    </w:rPr>
  </w:style>
  <w:style w:type="paragraph" w:customStyle="1" w:styleId="109">
    <w:name w:val="表正文居左"/>
    <w:basedOn w:val="81"/>
    <w:link w:val="110"/>
    <w:qFormat/>
    <w:uiPriority w:val="0"/>
    <w:pPr>
      <w:ind w:left="50" w:leftChars="50"/>
      <w:jc w:val="left"/>
    </w:pPr>
  </w:style>
  <w:style w:type="character" w:customStyle="1" w:styleId="110">
    <w:name w:val="表正文居左 字符"/>
    <w:basedOn w:val="82"/>
    <w:link w:val="109"/>
    <w:qFormat/>
    <w:uiPriority w:val="0"/>
    <w:rPr>
      <w:rFonts w:ascii="Arial" w:hAnsi="Arial" w:eastAsia="宋体" w:cs="Times New Roman"/>
      <w:sz w:val="18"/>
      <w:szCs w:val="21"/>
    </w:rPr>
  </w:style>
  <w:style w:type="paragraph" w:customStyle="1" w:styleId="111">
    <w:name w:val="表头居左"/>
    <w:basedOn w:val="80"/>
    <w:link w:val="112"/>
    <w:qFormat/>
    <w:uiPriority w:val="0"/>
    <w:pPr>
      <w:jc w:val="left"/>
    </w:pPr>
  </w:style>
  <w:style w:type="character" w:customStyle="1" w:styleId="112">
    <w:name w:val="表头居左 字符"/>
    <w:basedOn w:val="83"/>
    <w:link w:val="111"/>
    <w:qFormat/>
    <w:uiPriority w:val="0"/>
    <w:rPr>
      <w:rFonts w:ascii="Arial" w:hAnsi="Arial" w:eastAsia="宋体" w:cs="Times New Roman"/>
      <w:sz w:val="18"/>
      <w:szCs w:val="21"/>
    </w:rPr>
  </w:style>
  <w:style w:type="paragraph" w:customStyle="1" w:styleId="113">
    <w:name w:val="表正文列表"/>
    <w:basedOn w:val="109"/>
    <w:link w:val="114"/>
    <w:qFormat/>
    <w:uiPriority w:val="0"/>
    <w:pPr>
      <w:numPr>
        <w:ilvl w:val="0"/>
        <w:numId w:val="9"/>
      </w:numPr>
    </w:pPr>
  </w:style>
  <w:style w:type="character" w:customStyle="1" w:styleId="114">
    <w:name w:val="表正文列表 字符"/>
    <w:basedOn w:val="110"/>
    <w:link w:val="113"/>
    <w:qFormat/>
    <w:uiPriority w:val="0"/>
    <w:rPr>
      <w:rFonts w:ascii="Arial" w:hAnsi="Arial" w:eastAsia="宋体" w:cs="Times New Roman"/>
      <w:sz w:val="18"/>
      <w:szCs w:val="21"/>
    </w:rPr>
  </w:style>
  <w:style w:type="paragraph" w:customStyle="1" w:styleId="115">
    <w:name w:val="交叉引用"/>
    <w:basedOn w:val="67"/>
    <w:next w:val="67"/>
    <w:link w:val="116"/>
    <w:qFormat/>
    <w:uiPriority w:val="0"/>
    <w:rPr>
      <w:color w:val="003296"/>
    </w:rPr>
  </w:style>
  <w:style w:type="character" w:customStyle="1" w:styleId="116">
    <w:name w:val="交叉引用 字符"/>
    <w:basedOn w:val="68"/>
    <w:link w:val="115"/>
    <w:qFormat/>
    <w:uiPriority w:val="0"/>
    <w:rPr>
      <w:rFonts w:ascii="Arial" w:hAnsi="Arial"/>
      <w:color w:val="003296"/>
      <w:kern w:val="2"/>
      <w:sz w:val="24"/>
      <w:szCs w:val="21"/>
    </w:rPr>
  </w:style>
  <w:style w:type="paragraph" w:customStyle="1" w:styleId="117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118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19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microsoft.com/office/2007/relationships/hdphoto" Target="media/image3.wdp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3.xml"/><Relationship Id="rId10" Type="http://schemas.openxmlformats.org/officeDocument/2006/relationships/header" Target="header5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4E6D2-6E89-4D9B-AB47-0C6E7E8366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奇安信</Company>
  <Pages>8</Pages>
  <Words>2175</Words>
  <Characters>2685</Characters>
  <Lines>382</Lines>
  <Paragraphs>107</Paragraphs>
  <TotalTime>24</TotalTime>
  <ScaleCrop>false</ScaleCrop>
  <LinksUpToDate>false</LinksUpToDate>
  <CharactersWithSpaces>2735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2021-11-19T03:33:00Z</dcterms:created>
  <dc:creator>Administrator</dc:creator>
  <cp:lastModifiedBy>hx</cp:lastModifiedBy>
  <cp:lastPrinted>2022-04-26T03:44:00Z</cp:lastPrinted>
  <dcterms:modified xsi:type="dcterms:W3CDTF">2025-05-26T07:08:59Z</dcterms:modified>
  <dc:title>恒辉通用数据库管理桌面软件
开发说明文档</dc:title>
  <cp:revision>1401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8F2CC8D5150946BC925E9FFE8CB386C6</vt:lpwstr>
  </property>
</Properties>
</file>